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20F886">
      <w:pPr>
        <w:spacing w:before="0" w:after="160" w:line="240" w:lineRule="auto"/>
        <w:jc w:val="center"/>
      </w:pPr>
      <w:r>
        <w:rPr>
          <w:rFonts w:ascii="Noto Sans CJK SC" w:hAnsi="Noto Sans CJK SC" w:eastAsia="Noto Sans CJK SC"/>
          <w:b/>
          <w:color w:val="17365D"/>
          <w:sz w:val="60"/>
        </w:rPr>
        <w:t>OMV7 部署说明</w:t>
      </w:r>
    </w:p>
    <w:p w14:paraId="07A7A4F1">
      <w:pPr>
        <w:spacing w:before="0" w:after="360" w:line="240" w:lineRule="auto"/>
        <w:jc w:val="center"/>
      </w:pPr>
      <w:r>
        <w:rPr>
          <w:rFonts w:ascii="Noto Sans CJK SC" w:hAnsi="Noto Sans CJK SC" w:eastAsia="Noto Sans CJK SC"/>
          <w:b/>
          <w:color w:val="1F4E78"/>
          <w:sz w:val="32"/>
        </w:rPr>
        <w:t>适用于 AI-NAS Board</w:t>
      </w:r>
    </w:p>
    <w:p w14:paraId="27CF56AC">
      <w:pPr>
        <w:spacing w:before="0" w:after="560" w:line="240" w:lineRule="auto"/>
        <w:jc w:val="center"/>
      </w:pPr>
      <w:r>
        <w:t>离线安装、在线安装、RAID 与脚本附件</w:t>
      </w:r>
    </w:p>
    <w:p w14:paraId="2CA602A1">
      <w:pPr>
        <w:spacing w:before="0" w:after="360" w:line="240" w:lineRule="auto"/>
        <w:jc w:val="center"/>
      </w:pPr>
      <w:r>
        <w:rPr>
          <w:rFonts w:ascii="Noto Sans CJK SC" w:hAnsi="Noto Sans CJK SC" w:eastAsia="Noto Sans CJK SC"/>
          <w:color w:val="5B9BD5"/>
          <w:sz w:val="20"/>
        </w:rPr>
        <w:t>━━━━━━━━━━━━━━━━━━━━━━━━━━━━━━</w:t>
      </w:r>
    </w:p>
    <w:tbl>
      <w:tblPr>
        <w:tblStyle w:val="32"/>
        <w:tblW w:w="0" w:type="auto"/>
        <w:jc w:val="center"/>
        <w:tblBorders>
          <w:top w:val="single" w:color="A6B8C9" w:sz="6" w:space="0"/>
          <w:left w:val="single" w:color="A6B8C9" w:sz="6" w:space="0"/>
          <w:bottom w:val="single" w:color="A6B8C9" w:sz="6" w:space="0"/>
          <w:right w:val="single" w:color="A6B8C9" w:sz="6" w:space="0"/>
          <w:insideH w:val="single" w:color="A6B8C9" w:sz="6" w:space="0"/>
          <w:insideV w:val="single" w:color="A6B8C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6"/>
        <w:gridCol w:w="5046"/>
      </w:tblGrid>
      <w:tr w14:paraId="36B0EB53">
        <w:tblPrEx>
          <w:tblBorders>
            <w:top w:val="single" w:color="A6B8C9" w:sz="6" w:space="0"/>
            <w:left w:val="single" w:color="A6B8C9" w:sz="6" w:space="0"/>
            <w:bottom w:val="single" w:color="A6B8C9" w:sz="6" w:space="0"/>
            <w:right w:val="single" w:color="A6B8C9" w:sz="6" w:space="0"/>
            <w:insideH w:val="single" w:color="A6B8C9" w:sz="6" w:space="0"/>
            <w:insideV w:val="single" w:color="A6B8C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  <w:shd w:val="clear" w:color="auto" w:fill="EAF3F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D97FCC1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9"/>
              </w:rPr>
              <w:t>文档版本</w:t>
            </w:r>
          </w:p>
        </w:tc>
        <w:tc>
          <w:tcPr>
            <w:tcW w:w="7654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93A220C"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F1F1F"/>
                <w:sz w:val="19"/>
              </w:rPr>
              <w:t>V1.3（客户版）</w:t>
            </w:r>
          </w:p>
        </w:tc>
      </w:tr>
      <w:tr w14:paraId="38235C2C">
        <w:tblPrEx>
          <w:tblBorders>
            <w:top w:val="single" w:color="A6B8C9" w:sz="6" w:space="0"/>
            <w:left w:val="single" w:color="A6B8C9" w:sz="6" w:space="0"/>
            <w:bottom w:val="single" w:color="A6B8C9" w:sz="6" w:space="0"/>
            <w:right w:val="single" w:color="A6B8C9" w:sz="6" w:space="0"/>
            <w:insideH w:val="single" w:color="A6B8C9" w:sz="6" w:space="0"/>
            <w:insideV w:val="single" w:color="A6B8C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  <w:shd w:val="clear" w:color="auto" w:fill="EAF3F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5071B94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9"/>
              </w:rPr>
              <w:t>适用平台</w:t>
            </w:r>
          </w:p>
        </w:tc>
        <w:tc>
          <w:tcPr>
            <w:tcW w:w="7654" w:type="dxa"/>
            <w:shd w:val="clear" w:color="auto" w:fill="FAFCFD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CC2582F"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F1F1F"/>
                <w:sz w:val="19"/>
              </w:rPr>
              <w:t>RISC-V AI-NAS Board</w:t>
            </w:r>
          </w:p>
        </w:tc>
      </w:tr>
      <w:tr w14:paraId="3B3EB248">
        <w:tblPrEx>
          <w:tblBorders>
            <w:top w:val="single" w:color="A6B8C9" w:sz="6" w:space="0"/>
            <w:left w:val="single" w:color="A6B8C9" w:sz="6" w:space="0"/>
            <w:bottom w:val="single" w:color="A6B8C9" w:sz="6" w:space="0"/>
            <w:right w:val="single" w:color="A6B8C9" w:sz="6" w:space="0"/>
            <w:insideH w:val="single" w:color="A6B8C9" w:sz="6" w:space="0"/>
            <w:insideV w:val="single" w:color="A6B8C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  <w:shd w:val="clear" w:color="auto" w:fill="EAF3F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C1A7E76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9"/>
              </w:rPr>
              <w:t>适用系统</w:t>
            </w:r>
          </w:p>
        </w:tc>
        <w:tc>
          <w:tcPr>
            <w:tcW w:w="7654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FCC16D7"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F1F1F"/>
                <w:sz w:val="19"/>
              </w:rPr>
              <w:t>OpenMediaVault 7（OMV7）</w:t>
            </w:r>
          </w:p>
        </w:tc>
      </w:tr>
      <w:tr w14:paraId="55950AFC">
        <w:tblPrEx>
          <w:tblBorders>
            <w:top w:val="single" w:color="A6B8C9" w:sz="6" w:space="0"/>
            <w:left w:val="single" w:color="A6B8C9" w:sz="6" w:space="0"/>
            <w:bottom w:val="single" w:color="A6B8C9" w:sz="6" w:space="0"/>
            <w:right w:val="single" w:color="A6B8C9" w:sz="6" w:space="0"/>
            <w:insideH w:val="single" w:color="A6B8C9" w:sz="6" w:space="0"/>
            <w:insideV w:val="single" w:color="A6B8C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  <w:shd w:val="clear" w:color="auto" w:fill="EAF3F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8B1342B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9"/>
              </w:rPr>
              <w:t>安装方式</w:t>
            </w:r>
          </w:p>
        </w:tc>
        <w:tc>
          <w:tcPr>
            <w:tcW w:w="7654" w:type="dxa"/>
            <w:shd w:val="clear" w:color="auto" w:fill="FAFCFD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78219D7"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F1F1F"/>
                <w:sz w:val="19"/>
              </w:rPr>
              <w:t>离线安装 / 在线安装 / 安装脚本附件</w:t>
            </w:r>
          </w:p>
        </w:tc>
      </w:tr>
      <w:tr w14:paraId="34619662">
        <w:tblPrEx>
          <w:tblBorders>
            <w:top w:val="single" w:color="A6B8C9" w:sz="6" w:space="0"/>
            <w:left w:val="single" w:color="A6B8C9" w:sz="6" w:space="0"/>
            <w:bottom w:val="single" w:color="A6B8C9" w:sz="6" w:space="0"/>
            <w:right w:val="single" w:color="A6B8C9" w:sz="6" w:space="0"/>
            <w:insideH w:val="single" w:color="A6B8C9" w:sz="6" w:space="0"/>
            <w:insideV w:val="single" w:color="A6B8C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  <w:shd w:val="clear" w:color="auto" w:fill="EAF3F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45D7D78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9"/>
              </w:rPr>
              <w:t>强制安装入口</w:t>
            </w:r>
          </w:p>
        </w:tc>
        <w:tc>
          <w:tcPr>
            <w:tcW w:w="7654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340AA21"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F1F1F"/>
                <w:sz w:val="19"/>
              </w:rPr>
              <w:t>SSH 远程终端；禁止在串口控制台直接执行安装</w:t>
            </w:r>
          </w:p>
        </w:tc>
      </w:tr>
      <w:tr w14:paraId="30B01D7D">
        <w:tblPrEx>
          <w:tblBorders>
            <w:top w:val="single" w:color="A6B8C9" w:sz="6" w:space="0"/>
            <w:left w:val="single" w:color="A6B8C9" w:sz="6" w:space="0"/>
            <w:bottom w:val="single" w:color="A6B8C9" w:sz="6" w:space="0"/>
            <w:right w:val="single" w:color="A6B8C9" w:sz="6" w:space="0"/>
            <w:insideH w:val="single" w:color="A6B8C9" w:sz="6" w:space="0"/>
            <w:insideV w:val="single" w:color="A6B8C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  <w:shd w:val="clear" w:color="auto" w:fill="EAF3F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AC6ABB5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9"/>
              </w:rPr>
              <w:t>编制日期</w:t>
            </w:r>
          </w:p>
        </w:tc>
        <w:tc>
          <w:tcPr>
            <w:tcW w:w="7654" w:type="dxa"/>
            <w:shd w:val="clear" w:color="auto" w:fill="FAFCFD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6E6E9D1"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F1F1F"/>
                <w:sz w:val="19"/>
              </w:rPr>
              <w:t>2026-08-13</w:t>
            </w:r>
          </w:p>
        </w:tc>
      </w:tr>
    </w:tbl>
    <w:p w14:paraId="114E90CA">
      <w:pPr>
        <w:spacing w:after="0"/>
      </w:pPr>
    </w:p>
    <w:tbl>
      <w:tblPr>
        <w:tblStyle w:val="32"/>
        <w:tblW w:w="0" w:type="auto"/>
        <w:jc w:val="center"/>
        <w:tblBorders>
          <w:top w:val="single" w:color="C00000" w:sz="10" w:space="0"/>
          <w:left w:val="single" w:color="C00000" w:sz="10" w:space="0"/>
          <w:bottom w:val="single" w:color="C00000" w:sz="10" w:space="0"/>
          <w:right w:val="single" w:color="C00000" w:sz="1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35"/>
      </w:tblGrid>
      <w:tr w14:paraId="1BCBC236">
        <w:tblPrEx>
          <w:tblBorders>
            <w:top w:val="single" w:color="C00000" w:sz="10" w:space="0"/>
            <w:left w:val="single" w:color="C00000" w:sz="10" w:space="0"/>
            <w:bottom w:val="single" w:color="C00000" w:sz="10" w:space="0"/>
            <w:right w:val="single" w:color="C00000" w:sz="1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35" w:type="dxa"/>
            <w:shd w:val="clear" w:color="auto" w:fill="FDE9E7"/>
            <w:tcMar>
              <w:top w:w="125" w:type="dxa"/>
              <w:left w:w="170" w:type="dxa"/>
              <w:bottom w:w="125" w:type="dxa"/>
              <w:right w:w="170" w:type="dxa"/>
            </w:tcMar>
            <w:vAlign w:val="top"/>
          </w:tcPr>
          <w:p w14:paraId="71F143CB">
            <w:pPr>
              <w:keepNext/>
              <w:spacing w:before="0" w:after="60" w:line="288" w:lineRule="auto"/>
            </w:pPr>
            <w:r>
              <w:rPr>
                <w:rFonts w:ascii="Noto Sans CJK SC" w:hAnsi="Noto Sans CJK SC" w:eastAsia="Noto Sans CJK SC"/>
                <w:b/>
                <w:color w:val="C00000"/>
                <w:sz w:val="22"/>
              </w:rPr>
              <w:t>【重要】重要：必须通过 SSH 安装，禁止使用串口控制台</w:t>
            </w:r>
          </w:p>
          <w:p w14:paraId="16DE8BA6">
            <w:pPr>
              <w:spacing w:before="0" w:after="20" w:line="300" w:lineRule="auto"/>
              <w:ind w:left="57"/>
            </w:pPr>
            <w:r>
              <w:rPr>
                <w:rFonts w:ascii="Noto Sans CJK SC" w:hAnsi="Noto Sans CJK SC" w:eastAsia="Noto Sans CJK SC"/>
                <w:color w:val="1F1F1F"/>
                <w:sz w:val="19"/>
              </w:rPr>
              <w:t>• OMV 安装过程中会依赖 cpufrequtils；该包与板卡系统现有的 cpufreq 机制存在冲突，可能导致 CPU 频繁变频并在串口持续刷出调频日志。</w:t>
            </w:r>
          </w:p>
          <w:p w14:paraId="7715C9D5">
            <w:pPr>
              <w:spacing w:before="0" w:after="20" w:line="300" w:lineRule="auto"/>
              <w:ind w:left="57"/>
            </w:pPr>
            <w:r>
              <w:rPr>
                <w:rFonts w:ascii="Noto Sans CJK SC" w:hAnsi="Noto Sans CJK SC" w:eastAsia="Noto Sans CJK SC"/>
                <w:color w:val="1F1F1F"/>
                <w:sz w:val="19"/>
              </w:rPr>
              <w:t>• 串口刷屏会遮挡软件包安装进度、交互提示和报错信息，用户无法准确判断当前步骤是否完成，也无法确认是否可以继续下一步。</w:t>
            </w:r>
          </w:p>
          <w:p w14:paraId="12FE48A3">
            <w:pPr>
              <w:spacing w:before="0" w:after="20" w:line="300" w:lineRule="auto"/>
              <w:ind w:left="57"/>
            </w:pPr>
            <w:r>
              <w:rPr>
                <w:rFonts w:ascii="Noto Sans CJK SC" w:hAnsi="Noto Sans CJK SC" w:eastAsia="Noto Sans CJK SC"/>
                <w:color w:val="1F1F1F"/>
                <w:sz w:val="19"/>
              </w:rPr>
              <w:t>• 串口出现大量调频日志并不等同于 OMV 安装失败。安装期间不要因串口刷屏重复执行命令、强制断电或中断安装。</w:t>
            </w:r>
          </w:p>
          <w:p w14:paraId="7E56249C">
            <w:pPr>
              <w:spacing w:before="0" w:after="20" w:line="300" w:lineRule="auto"/>
              <w:ind w:left="57"/>
            </w:pPr>
            <w:r>
              <w:rPr>
                <w:rFonts w:ascii="Noto Sans CJK SC" w:hAnsi="Noto Sans CJK SC" w:eastAsia="Noto Sans CJK SC"/>
                <w:color w:val="1F1F1F"/>
                <w:sz w:val="19"/>
              </w:rPr>
              <w:t>• 正确做法：先通过 SSH 登录主板，再按本文手工步骤或一键脚本执行。在线安装完成 OMV 包后立即配置 performance；离线安装按给出的顺序预置 performance 后安装 cpufrequtils。</w:t>
            </w:r>
          </w:p>
          <w:p w14:paraId="12725D65">
            <w:pPr>
              <w:spacing w:before="0" w:after="20" w:line="300" w:lineRule="auto"/>
              <w:ind w:left="57"/>
            </w:pPr>
            <w:r>
              <w:rPr>
                <w:rFonts w:ascii="Noto Sans CJK SC" w:hAnsi="Noto Sans CJK SC" w:eastAsia="Noto Sans CJK SC"/>
                <w:color w:val="1F1F1F"/>
                <w:sz w:val="19"/>
              </w:rPr>
              <w:t>• 无论离线还是在线安装，系统重启后都必须先登录 OMV WebUI：启用 SSH 服务，并确认 eswin 用户属于 _ssh 组；否则 SSH 服务未启用或账户无权限，无法继续通过 SSH 登录。</w:t>
            </w:r>
          </w:p>
        </w:tc>
      </w:tr>
    </w:tbl>
    <w:p w14:paraId="414D00E2">
      <w:pPr>
        <w:spacing w:after="0"/>
      </w:pPr>
    </w:p>
    <w:p w14:paraId="25BB9B53">
      <w:pPr>
        <w:spacing w:before="0" w:after="0" w:line="240" w:lineRule="auto"/>
        <w:jc w:val="center"/>
      </w:pPr>
      <w:r>
        <w:rPr>
          <w:rFonts w:ascii="Noto Sans CJK SC" w:hAnsi="Noto Sans CJK SC" w:eastAsia="Noto Sans CJK SC"/>
          <w:b/>
          <w:color w:val="1F4E78"/>
          <w:sz w:val="20"/>
        </w:rPr>
        <w:t>本文所有命令均为可编辑文本，可直接复制；请按顺序逐行执行。</w:t>
      </w:r>
      <w:r>
        <w:br w:type="page"/>
      </w:r>
    </w:p>
    <w:p w14:paraId="2574E721">
      <w:pPr>
        <w:pStyle w:val="3"/>
        <w:keepNext/>
        <w:pageBreakBefore w:val="0"/>
        <w:pBdr>
          <w:bottom w:val="single" w:color="5B9BD5" w:sz="10" w:space="3"/>
        </w:pBdr>
        <w:spacing w:before="200" w:after="80"/>
      </w:pPr>
      <w:r>
        <w:rPr>
          <w:rFonts w:ascii="Noto Sans CJK SC" w:hAnsi="Noto Sans CJK SC" w:eastAsia="Noto Sans CJK SC"/>
          <w:b/>
          <w:color w:val="17365D"/>
          <w:sz w:val="31"/>
        </w:rPr>
        <w:t>1 文档说明</w:t>
      </w:r>
    </w:p>
    <w:p w14:paraId="754CC133">
      <w:pPr>
        <w:spacing w:before="0" w:after="80" w:line="324" w:lineRule="auto"/>
        <w:ind w:left="0"/>
      </w:pPr>
      <w:r>
        <w:rPr>
          <w:rFonts w:ascii="Noto Sans CJK SC" w:hAnsi="Noto Sans CJK SC" w:eastAsia="Noto Sans CJK SC"/>
          <w:color w:val="1F1F1F"/>
          <w:sz w:val="21"/>
        </w:rPr>
        <w:t>本文用于指导 AI-NAS Board 上的 OMV7 部署，分为离线安装和在线安装两套流程，并在文档中附带对应的无交互安装脚本文件。两套流程共用安装前准备、SSH 使用要求和安装后 WebUI 配置要求。</w:t>
      </w:r>
    </w:p>
    <w:tbl>
      <w:tblPr>
        <w:tblStyle w:val="32"/>
        <w:tblW w:w="0" w:type="auto"/>
        <w:jc w:val="center"/>
        <w:tblBorders>
          <w:top w:val="single" w:color="A6B8C9" w:sz="6" w:space="0"/>
          <w:left w:val="single" w:color="A6B8C9" w:sz="6" w:space="0"/>
          <w:bottom w:val="single" w:color="A6B8C9" w:sz="6" w:space="0"/>
          <w:right w:val="single" w:color="A6B8C9" w:sz="6" w:space="0"/>
          <w:insideH w:val="single" w:color="A6B8C9" w:sz="6" w:space="0"/>
          <w:insideV w:val="single" w:color="A6B8C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3"/>
        <w:gridCol w:w="2523"/>
        <w:gridCol w:w="2523"/>
        <w:gridCol w:w="2523"/>
      </w:tblGrid>
      <w:tr w14:paraId="74FEB771">
        <w:tblPrEx>
          <w:tblBorders>
            <w:top w:val="single" w:color="A6B8C9" w:sz="6" w:space="0"/>
            <w:left w:val="single" w:color="A6B8C9" w:sz="6" w:space="0"/>
            <w:bottom w:val="single" w:color="A6B8C9" w:sz="6" w:space="0"/>
            <w:right w:val="single" w:color="A6B8C9" w:sz="6" w:space="0"/>
            <w:insideH w:val="single" w:color="A6B8C9" w:sz="6" w:space="0"/>
            <w:insideV w:val="single" w:color="A6B8C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523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CE2CD5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安装方式</w:t>
            </w:r>
          </w:p>
        </w:tc>
        <w:tc>
          <w:tcPr>
            <w:tcW w:w="2523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126E06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包来源</w:t>
            </w:r>
          </w:p>
        </w:tc>
        <w:tc>
          <w:tcPr>
            <w:tcW w:w="2523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C30E8D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网络要求</w:t>
            </w:r>
          </w:p>
        </w:tc>
        <w:tc>
          <w:tcPr>
            <w:tcW w:w="2523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909768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适用说明</w:t>
            </w:r>
          </w:p>
        </w:tc>
      </w:tr>
      <w:tr w14:paraId="6E284260">
        <w:tblPrEx>
          <w:tblBorders>
            <w:top w:val="single" w:color="A6B8C9" w:sz="6" w:space="0"/>
            <w:left w:val="single" w:color="A6B8C9" w:sz="6" w:space="0"/>
            <w:bottom w:val="single" w:color="A6B8C9" w:sz="6" w:space="0"/>
            <w:right w:val="single" w:color="A6B8C9" w:sz="6" w:space="0"/>
            <w:insideH w:val="single" w:color="A6B8C9" w:sz="6" w:space="0"/>
            <w:insideV w:val="single" w:color="A6B8C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006109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F4E78"/>
                <w:sz w:val="18"/>
              </w:rPr>
              <w:t>离线安装</w:t>
            </w:r>
          </w:p>
        </w:tc>
        <w:tc>
          <w:tcPr>
            <w:tcW w:w="238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9A9C90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客户自行下载的 .deb 安装包</w:t>
            </w:r>
          </w:p>
        </w:tc>
        <w:tc>
          <w:tcPr>
            <w:tcW w:w="300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22D5DC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不依赖在线下载 OMV 主包；仍需满足本地依赖源条件</w:t>
            </w:r>
          </w:p>
        </w:tc>
        <w:tc>
          <w:tcPr>
            <w:tcW w:w="328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F2B0AE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适用于无法直接从软件源安装，或需要固定包版本的场景</w:t>
            </w:r>
          </w:p>
        </w:tc>
      </w:tr>
      <w:tr w14:paraId="6A730B1E">
        <w:tblPrEx>
          <w:tblBorders>
            <w:top w:val="single" w:color="A6B8C9" w:sz="6" w:space="0"/>
            <w:left w:val="single" w:color="A6B8C9" w:sz="6" w:space="0"/>
            <w:bottom w:val="single" w:color="A6B8C9" w:sz="6" w:space="0"/>
            <w:right w:val="single" w:color="A6B8C9" w:sz="6" w:space="0"/>
            <w:insideH w:val="single" w:color="A6B8C9" w:sz="6" w:space="0"/>
            <w:insideV w:val="single" w:color="A6B8C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F80BC7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F4E78"/>
                <w:sz w:val="18"/>
              </w:rPr>
              <w:t>在线安装</w:t>
            </w:r>
          </w:p>
        </w:tc>
        <w:tc>
          <w:tcPr>
            <w:tcW w:w="2381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E1556F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apt 软件源</w:t>
            </w:r>
          </w:p>
        </w:tc>
        <w:tc>
          <w:tcPr>
            <w:tcW w:w="3005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C080D6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必须能访问已配置的软件源</w:t>
            </w:r>
          </w:p>
        </w:tc>
        <w:tc>
          <w:tcPr>
            <w:tcW w:w="3288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F100FB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步骤较少，由 apt 自动获取并处理包依赖</w:t>
            </w:r>
          </w:p>
        </w:tc>
      </w:tr>
    </w:tbl>
    <w:p w14:paraId="408E2A16">
      <w:pPr>
        <w:spacing w:after="0"/>
      </w:pPr>
    </w:p>
    <w:tbl>
      <w:tblPr>
        <w:tblStyle w:val="32"/>
        <w:tblW w:w="0" w:type="auto"/>
        <w:jc w:val="center"/>
        <w:tblBorders>
          <w:top w:val="single" w:color="1F4E78" w:sz="10" w:space="0"/>
          <w:left w:val="single" w:color="1F4E78" w:sz="10" w:space="0"/>
          <w:bottom w:val="single" w:color="1F4E78" w:sz="10" w:space="0"/>
          <w:right w:val="single" w:color="1F4E78" w:sz="1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35"/>
      </w:tblGrid>
      <w:tr w14:paraId="67817DEE">
        <w:tblPrEx>
          <w:tblBorders>
            <w:top w:val="single" w:color="1F4E78" w:sz="10" w:space="0"/>
            <w:left w:val="single" w:color="1F4E78" w:sz="10" w:space="0"/>
            <w:bottom w:val="single" w:color="1F4E78" w:sz="10" w:space="0"/>
            <w:right w:val="single" w:color="1F4E78" w:sz="1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35" w:type="dxa"/>
            <w:shd w:val="clear" w:color="auto" w:fill="EAF3F8"/>
            <w:tcMar>
              <w:top w:w="125" w:type="dxa"/>
              <w:left w:w="170" w:type="dxa"/>
              <w:bottom w:w="125" w:type="dxa"/>
              <w:right w:w="170" w:type="dxa"/>
            </w:tcMar>
            <w:vAlign w:val="top"/>
          </w:tcPr>
          <w:p w14:paraId="49F0BC6C">
            <w:pPr>
              <w:keepNext/>
              <w:spacing w:before="0" w:after="60" w:line="28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22"/>
              </w:rPr>
              <w:t>【提示】执行原则</w:t>
            </w:r>
          </w:p>
          <w:p w14:paraId="381F845C">
            <w:pPr>
              <w:spacing w:before="0" w:after="20" w:line="300" w:lineRule="auto"/>
              <w:ind w:left="57"/>
            </w:pPr>
            <w:r>
              <w:rPr>
                <w:rFonts w:ascii="Noto Sans CJK SC" w:hAnsi="Noto Sans CJK SC" w:eastAsia="Noto Sans CJK SC"/>
                <w:color w:val="1F1F1F"/>
                <w:sz w:val="19"/>
              </w:rPr>
              <w:t>• 手工安装：先完成“2 安装前准备”，再选择“3 离线安装”或“4 在线安装”。脚本安装：从“6 安装脚本附件”中保存对应脚本后执行。</w:t>
            </w:r>
          </w:p>
          <w:p w14:paraId="5D22A5A2">
            <w:pPr>
              <w:spacing w:before="0" w:after="20" w:line="300" w:lineRule="auto"/>
              <w:ind w:left="57"/>
            </w:pPr>
            <w:r>
              <w:rPr>
                <w:rFonts w:ascii="Noto Sans CJK SC" w:hAnsi="Noto Sans CJK SC" w:eastAsia="Noto Sans CJK SC"/>
                <w:color w:val="1F1F1F"/>
                <w:sz w:val="19"/>
              </w:rPr>
              <w:t>• 安装命令必须在 SSH 会话中执行；串口仅用于基础排障，不作为 OMV 安装终端。</w:t>
            </w:r>
          </w:p>
          <w:p w14:paraId="5A308153">
            <w:pPr>
              <w:spacing w:before="0" w:after="20" w:line="300" w:lineRule="auto"/>
              <w:ind w:left="57"/>
            </w:pPr>
            <w:r>
              <w:rPr>
                <w:rFonts w:ascii="Noto Sans CJK SC" w:hAnsi="Noto Sans CJK SC" w:eastAsia="Noto Sans CJK SC"/>
                <w:color w:val="1F1F1F"/>
                <w:sz w:val="19"/>
              </w:rPr>
              <w:t>• 命令不要合并执行。每执行一行，确认命令返回后再进行下一行。</w:t>
            </w:r>
          </w:p>
          <w:p w14:paraId="1BEA5BAB">
            <w:pPr>
              <w:spacing w:before="0" w:after="20" w:line="300" w:lineRule="auto"/>
              <w:ind w:left="57"/>
            </w:pPr>
            <w:r>
              <w:rPr>
                <w:rFonts w:ascii="Noto Sans CJK SC" w:hAnsi="Noto Sans CJK SC" w:eastAsia="Noto Sans CJK SC"/>
                <w:color w:val="1F1F1F"/>
                <w:sz w:val="19"/>
              </w:rPr>
              <w:t>• 文中的 &lt;设备IP&gt; 需要替换为主板实际 IP 地址。</w:t>
            </w:r>
          </w:p>
        </w:tc>
      </w:tr>
    </w:tbl>
    <w:p w14:paraId="07E93894">
      <w:pPr>
        <w:spacing w:after="0"/>
      </w:pPr>
    </w:p>
    <w:p w14:paraId="2583FD62">
      <w:pPr>
        <w:pStyle w:val="3"/>
        <w:keepNext/>
        <w:pageBreakBefore w:val="0"/>
        <w:pBdr>
          <w:bottom w:val="single" w:color="5B9BD5" w:sz="10" w:space="3"/>
        </w:pBdr>
        <w:spacing w:before="200" w:after="80"/>
      </w:pPr>
      <w:r>
        <w:rPr>
          <w:rFonts w:ascii="Noto Sans CJK SC" w:hAnsi="Noto Sans CJK SC" w:eastAsia="Noto Sans CJK SC"/>
          <w:b/>
          <w:color w:val="17365D"/>
          <w:sz w:val="31"/>
        </w:rPr>
        <w:t>2 安装前准备</w:t>
      </w:r>
    </w:p>
    <w:p w14:paraId="605E4DBB">
      <w:pPr>
        <w:pStyle w:val="4"/>
        <w:keepNext/>
        <w:pageBreakBefore w:val="0"/>
        <w:spacing w:before="120" w:after="80"/>
      </w:pPr>
      <w:r>
        <w:rPr>
          <w:rFonts w:ascii="Noto Sans CJK SC" w:hAnsi="Noto Sans CJK SC" w:eastAsia="Noto Sans CJK SC"/>
          <w:b/>
          <w:color w:val="1F4E78"/>
          <w:sz w:val="25"/>
        </w:rPr>
        <w:t>2.1 建立 SSH 会话</w:t>
      </w:r>
    </w:p>
    <w:p w14:paraId="18FEFAD7">
      <w:pPr>
        <w:spacing w:before="0" w:after="80" w:line="324" w:lineRule="auto"/>
        <w:ind w:left="0"/>
      </w:pPr>
      <w:r>
        <w:rPr>
          <w:rFonts w:ascii="Noto Sans CJK SC" w:hAnsi="Noto Sans CJK SC" w:eastAsia="Noto Sans CJK SC"/>
          <w:color w:val="1F1F1F"/>
          <w:sz w:val="21"/>
        </w:rPr>
        <w:t>确认主板已接入网络并取得可访问的 IP 地址，在电脑终端执行：</w:t>
      </w:r>
    </w:p>
    <w:p w14:paraId="3536AD65">
      <w:pPr>
        <w:keepNext/>
        <w:spacing w:before="40" w:after="40" w:line="240" w:lineRule="auto"/>
      </w:pPr>
      <w:r>
        <w:rPr>
          <w:rFonts w:ascii="Noto Sans CJK SC" w:hAnsi="Noto Sans CJK SC" w:eastAsia="Noto Sans CJK SC"/>
          <w:b/>
          <w:color w:val="1F4E78"/>
          <w:sz w:val="21"/>
        </w:rPr>
        <w:t>SSH 登录命令</w:t>
      </w:r>
    </w:p>
    <w:tbl>
      <w:tblPr>
        <w:tblStyle w:val="32"/>
        <w:tblW w:w="0" w:type="auto"/>
        <w:jc w:val="center"/>
        <w:tblBorders>
          <w:top w:val="single" w:color="C7CDD4" w:sz="4" w:space="0"/>
          <w:left w:val="single" w:color="C7CDD4" w:sz="4" w:space="0"/>
          <w:bottom w:val="single" w:color="C7CDD4" w:sz="4" w:space="0"/>
          <w:right w:val="single" w:color="C7CDD4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92"/>
      </w:tblGrid>
      <w:tr w14:paraId="69CFE2A9">
        <w:tblPrEx>
          <w:tblBorders>
            <w:top w:val="single" w:color="C7CDD4" w:sz="4" w:space="0"/>
            <w:left w:val="single" w:color="C7CDD4" w:sz="4" w:space="0"/>
            <w:bottom w:val="single" w:color="C7CDD4" w:sz="4" w:space="0"/>
            <w:right w:val="single" w:color="C7CDD4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92" w:type="dxa"/>
            <w:shd w:val="clear" w:color="auto" w:fill="F3F5F7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18451850">
            <w:pPr>
              <w:spacing w:before="0" w:after="0" w:line="252" w:lineRule="auto"/>
            </w:pPr>
            <w:r>
              <w:rPr>
                <w:rFonts w:ascii="Noto Sans Mono CJK SC" w:hAnsi="Noto Sans Mono CJK SC" w:eastAsia="Noto Sans Mono CJK SC"/>
                <w:color w:val="202124"/>
                <w:sz w:val="17"/>
              </w:rPr>
              <w:t>ssh eswin@&lt;设备IP&gt;</w:t>
            </w:r>
          </w:p>
          <w:p w14:paraId="34EB7AF2">
            <w:pPr>
              <w:spacing w:before="0" w:after="0" w:line="252" w:lineRule="auto"/>
            </w:pPr>
            <w:r>
              <w:rPr>
                <w:rFonts w:ascii="Noto Sans Mono CJK SC" w:hAnsi="Noto Sans Mono CJK SC" w:eastAsia="Noto Sans Mono CJK SC"/>
                <w:color w:val="202124"/>
                <w:sz w:val="17"/>
              </w:rPr>
              <w:t>sudo -i</w:t>
            </w:r>
          </w:p>
          <w:p w14:paraId="2F9FADA8"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i/>
                <w:color w:val="666666"/>
                <w:sz w:val="18"/>
              </w:rPr>
              <w:t>默认用户名/密码：eswin / eswin。执行 sudo -i 时，按提示输入 eswin 用户密码。</w:t>
            </w:r>
          </w:p>
        </w:tc>
      </w:tr>
    </w:tbl>
    <w:p w14:paraId="3A74E4B0">
      <w:pPr>
        <w:spacing w:after="0"/>
      </w:pPr>
    </w:p>
    <w:tbl>
      <w:tblPr>
        <w:tblStyle w:val="32"/>
        <w:tblW w:w="0" w:type="auto"/>
        <w:jc w:val="center"/>
        <w:tblBorders>
          <w:top w:val="single" w:color="C00000" w:sz="10" w:space="0"/>
          <w:left w:val="single" w:color="C00000" w:sz="10" w:space="0"/>
          <w:bottom w:val="single" w:color="C00000" w:sz="10" w:space="0"/>
          <w:right w:val="single" w:color="C00000" w:sz="1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35"/>
      </w:tblGrid>
      <w:tr w14:paraId="437FDC38">
        <w:tblPrEx>
          <w:tblBorders>
            <w:top w:val="single" w:color="C00000" w:sz="10" w:space="0"/>
            <w:left w:val="single" w:color="C00000" w:sz="10" w:space="0"/>
            <w:bottom w:val="single" w:color="C00000" w:sz="10" w:space="0"/>
            <w:right w:val="single" w:color="C00000" w:sz="1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35" w:type="dxa"/>
            <w:shd w:val="clear" w:color="auto" w:fill="FDE9E7"/>
            <w:tcMar>
              <w:top w:w="125" w:type="dxa"/>
              <w:left w:w="170" w:type="dxa"/>
              <w:bottom w:w="125" w:type="dxa"/>
              <w:right w:w="170" w:type="dxa"/>
            </w:tcMar>
            <w:vAlign w:val="top"/>
          </w:tcPr>
          <w:p w14:paraId="164AA3FD">
            <w:pPr>
              <w:keepNext/>
              <w:spacing w:before="0" w:after="60" w:line="288" w:lineRule="auto"/>
            </w:pPr>
            <w:r>
              <w:rPr>
                <w:rFonts w:ascii="Noto Sans CJK SC" w:hAnsi="Noto Sans CJK SC" w:eastAsia="Noto Sans CJK SC"/>
                <w:b/>
                <w:color w:val="C00000"/>
                <w:sz w:val="22"/>
              </w:rPr>
              <w:t>【重要】禁止串口安装的原因</w:t>
            </w:r>
          </w:p>
          <w:p w14:paraId="56D4A759">
            <w:pPr>
              <w:spacing w:before="0" w:after="20" w:line="300" w:lineRule="auto"/>
              <w:ind w:left="57"/>
            </w:pPr>
            <w:r>
              <w:rPr>
                <w:rFonts w:ascii="Noto Sans CJK SC" w:hAnsi="Noto Sans CJK SC" w:eastAsia="Noto Sans CJK SC"/>
                <w:color w:val="1F1F1F"/>
                <w:sz w:val="19"/>
              </w:rPr>
              <w:t>• 安装依赖 cpufrequtils 时，串口可能连续输出 CPU 调频日志。</w:t>
            </w:r>
          </w:p>
          <w:p w14:paraId="1EF8E4D0">
            <w:pPr>
              <w:spacing w:before="0" w:after="20" w:line="300" w:lineRule="auto"/>
              <w:ind w:left="57"/>
            </w:pPr>
            <w:r>
              <w:rPr>
                <w:rFonts w:ascii="Noto Sans CJK SC" w:hAnsi="Noto Sans CJK SC" w:eastAsia="Noto Sans CJK SC"/>
                <w:color w:val="1F1F1F"/>
                <w:sz w:val="19"/>
              </w:rPr>
              <w:t>• 调频日志会覆盖安装进度和交互界面，导致用户误判安装状态。</w:t>
            </w:r>
          </w:p>
          <w:p w14:paraId="4203B936">
            <w:pPr>
              <w:spacing w:before="0" w:after="20" w:line="300" w:lineRule="auto"/>
              <w:ind w:left="57"/>
            </w:pPr>
            <w:r>
              <w:rPr>
                <w:rFonts w:ascii="Noto Sans CJK SC" w:hAnsi="Noto Sans CJK SC" w:eastAsia="Noto Sans CJK SC"/>
                <w:color w:val="1F1F1F"/>
                <w:sz w:val="19"/>
              </w:rPr>
              <w:t>• 请始终以 SSH 会话中的命令返回和提示为准。</w:t>
            </w:r>
          </w:p>
        </w:tc>
      </w:tr>
    </w:tbl>
    <w:p w14:paraId="5B6B8203">
      <w:pPr>
        <w:spacing w:after="0"/>
      </w:pPr>
    </w:p>
    <w:p w14:paraId="08DE3918">
      <w:pPr>
        <w:spacing w:after="0"/>
      </w:pPr>
    </w:p>
    <w:p w14:paraId="0D5A4F47">
      <w:pPr>
        <w:spacing w:after="0"/>
      </w:pPr>
    </w:p>
    <w:p w14:paraId="1056C8D1">
      <w:pPr>
        <w:pStyle w:val="4"/>
        <w:keepNext/>
        <w:pageBreakBefore w:val="0"/>
        <w:spacing w:before="120" w:after="80"/>
      </w:pPr>
      <w:r>
        <w:t>2.2 基础系统整理</w:t>
      </w:r>
    </w:p>
    <w:p w14:paraId="5FE6B239">
      <w:pPr>
        <w:spacing w:before="0" w:after="80" w:line="324" w:lineRule="auto"/>
        <w:ind w:left="0"/>
      </w:pPr>
      <w:r>
        <w:rPr>
          <w:rFonts w:ascii="Noto Sans CJK SC" w:hAnsi="Noto Sans CJK SC" w:eastAsia="Noto Sans CJK SC"/>
          <w:color w:val="1F1F1F"/>
          <w:sz w:val="21"/>
        </w:rPr>
        <w:t>通过 SSH 登录并切换到 root 后，按顺序执行：</w:t>
      </w:r>
    </w:p>
    <w:p w14:paraId="54C37A4F">
      <w:pPr>
        <w:keepNext/>
        <w:spacing w:before="40" w:after="40" w:line="240" w:lineRule="auto"/>
      </w:pPr>
      <w:r>
        <w:rPr>
          <w:rFonts w:ascii="Noto Sans CJK SC" w:hAnsi="Noto Sans CJK SC" w:eastAsia="Noto Sans CJK SC"/>
          <w:b/>
          <w:color w:val="1F4E78"/>
          <w:sz w:val="21"/>
        </w:rPr>
        <w:t>基础系统命令</w:t>
      </w:r>
    </w:p>
    <w:tbl>
      <w:tblPr>
        <w:tblStyle w:val="32"/>
        <w:tblW w:w="0" w:type="auto"/>
        <w:jc w:val="center"/>
        <w:tblBorders>
          <w:top w:val="single" w:color="C7CDD4" w:sz="4" w:space="0"/>
          <w:left w:val="single" w:color="C7CDD4" w:sz="4" w:space="0"/>
          <w:bottom w:val="single" w:color="C7CDD4" w:sz="4" w:space="0"/>
          <w:right w:val="single" w:color="C7CDD4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92"/>
      </w:tblGrid>
      <w:tr w14:paraId="3808DFF0">
        <w:tblPrEx>
          <w:tblBorders>
            <w:top w:val="single" w:color="C7CDD4" w:sz="4" w:space="0"/>
            <w:left w:val="single" w:color="C7CDD4" w:sz="4" w:space="0"/>
            <w:bottom w:val="single" w:color="C7CDD4" w:sz="4" w:space="0"/>
            <w:right w:val="single" w:color="C7CDD4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92" w:type="dxa"/>
            <w:shd w:val="clear" w:color="auto" w:fill="F3F5F7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55423047">
            <w:pPr>
              <w:spacing w:before="0" w:after="0" w:line="252" w:lineRule="auto"/>
            </w:pPr>
            <w:r>
              <w:rPr>
                <w:rFonts w:ascii="Noto Sans Mono CJK SC" w:hAnsi="Noto Sans Mono CJK SC" w:eastAsia="Noto Sans Mono CJK SC"/>
                <w:color w:val="202124"/>
                <w:sz w:val="17"/>
              </w:rPr>
              <w:t>apt install -y vim</w:t>
            </w:r>
          </w:p>
          <w:p w14:paraId="43DD74ED">
            <w:pPr>
              <w:spacing w:before="0" w:after="0" w:line="252" w:lineRule="auto"/>
            </w:pPr>
            <w:r>
              <w:rPr>
                <w:rFonts w:ascii="Noto Sans Mono CJK SC" w:hAnsi="Noto Sans Mono CJK SC" w:eastAsia="Noto Sans Mono CJK SC"/>
                <w:color w:val="202124"/>
                <w:sz w:val="17"/>
              </w:rPr>
              <w:t>apt purge -y lightdm</w:t>
            </w:r>
          </w:p>
          <w:p w14:paraId="62E45A00">
            <w:pPr>
              <w:spacing w:before="0" w:after="0" w:line="252" w:lineRule="auto"/>
            </w:pPr>
            <w:r>
              <w:rPr>
                <w:rFonts w:ascii="Noto Sans Mono CJK SC" w:hAnsi="Noto Sans Mono CJK SC" w:eastAsia="Noto Sans Mono CJK SC"/>
                <w:color w:val="202124"/>
                <w:sz w:val="17"/>
              </w:rPr>
              <w:t>apt autoremove -y</w:t>
            </w:r>
          </w:p>
        </w:tc>
      </w:tr>
    </w:tbl>
    <w:p w14:paraId="534A8BBE">
      <w:pPr>
        <w:spacing w:after="0"/>
      </w:pPr>
    </w:p>
    <w:p w14:paraId="45CEC420">
      <w:pPr>
        <w:pStyle w:val="3"/>
        <w:keepNext/>
        <w:pageBreakBefore w:val="0"/>
        <w:pBdr>
          <w:bottom w:val="single" w:color="5B9BD5" w:sz="10" w:space="3"/>
        </w:pBdr>
        <w:spacing w:before="200" w:after="80"/>
      </w:pPr>
      <w:r>
        <w:rPr>
          <w:rFonts w:ascii="Noto Sans CJK SC" w:hAnsi="Noto Sans CJK SC" w:eastAsia="Noto Sans CJK SC"/>
          <w:b/>
          <w:color w:val="17365D"/>
          <w:sz w:val="31"/>
        </w:rPr>
        <w:t>3 离线安装</w:t>
      </w:r>
    </w:p>
    <w:p w14:paraId="19113032">
      <w:pPr>
        <w:spacing w:before="0" w:after="80" w:line="324" w:lineRule="auto"/>
        <w:ind w:left="0"/>
      </w:pPr>
      <w:r>
        <w:rPr>
          <w:rFonts w:ascii="Noto Sans CJK SC" w:hAnsi="Noto Sans CJK SC" w:eastAsia="Noto Sans CJK SC"/>
          <w:color w:val="1F1F1F"/>
          <w:sz w:val="21"/>
        </w:rPr>
        <w:t>离线安装使用客户自行下载的 OMV7 离线安装包。下载完成后，将完整的 omv_install 目录复制到主板本地可访问位置，并在包含下列文件的目录中执行安装命令。</w:t>
      </w:r>
    </w:p>
    <w:p w14:paraId="78114635">
      <w:pPr>
        <w:pStyle w:val="4"/>
        <w:keepNext/>
        <w:pageBreakBefore w:val="0"/>
        <w:spacing w:before="120" w:after="80"/>
      </w:pPr>
      <w:r>
        <w:rPr>
          <w:rFonts w:ascii="Noto Sans CJK SC" w:hAnsi="Noto Sans CJK SC" w:eastAsia="Noto Sans CJK SC"/>
          <w:b/>
          <w:color w:val="1F4E78"/>
          <w:sz w:val="25"/>
        </w:rPr>
        <w:t>3.1 离线包清单</w:t>
      </w:r>
    </w:p>
    <w:tbl>
      <w:tblPr>
        <w:tblStyle w:val="32"/>
        <w:tblW w:w="0" w:type="auto"/>
        <w:jc w:val="center"/>
        <w:tblBorders>
          <w:top w:val="single" w:color="A6B8C9" w:sz="6" w:space="0"/>
          <w:left w:val="single" w:color="A6B8C9" w:sz="6" w:space="0"/>
          <w:bottom w:val="single" w:color="A6B8C9" w:sz="6" w:space="0"/>
          <w:right w:val="single" w:color="A6B8C9" w:sz="6" w:space="0"/>
          <w:insideH w:val="single" w:color="A6B8C9" w:sz="6" w:space="0"/>
          <w:insideV w:val="single" w:color="A6B8C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4"/>
        <w:gridCol w:w="3364"/>
        <w:gridCol w:w="3364"/>
      </w:tblGrid>
      <w:tr w14:paraId="2F5CE8C1">
        <w:tblPrEx>
          <w:tblBorders>
            <w:top w:val="single" w:color="A6B8C9" w:sz="6" w:space="0"/>
            <w:left w:val="single" w:color="A6B8C9" w:sz="6" w:space="0"/>
            <w:bottom w:val="single" w:color="A6B8C9" w:sz="6" w:space="0"/>
            <w:right w:val="single" w:color="A6B8C9" w:sz="6" w:space="0"/>
            <w:insideH w:val="single" w:color="A6B8C9" w:sz="6" w:space="0"/>
            <w:insideV w:val="single" w:color="A6B8C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364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16E14F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序号</w:t>
            </w:r>
          </w:p>
        </w:tc>
        <w:tc>
          <w:tcPr>
            <w:tcW w:w="3364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95C047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包文件</w:t>
            </w:r>
          </w:p>
        </w:tc>
        <w:tc>
          <w:tcPr>
            <w:tcW w:w="3364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A2FF0D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用途/阶段</w:t>
            </w:r>
          </w:p>
        </w:tc>
      </w:tr>
      <w:tr w14:paraId="38CC4336">
        <w:tblPrEx>
          <w:tblBorders>
            <w:top w:val="single" w:color="A6B8C9" w:sz="6" w:space="0"/>
            <w:left w:val="single" w:color="A6B8C9" w:sz="6" w:space="0"/>
            <w:bottom w:val="single" w:color="A6B8C9" w:sz="6" w:space="0"/>
            <w:right w:val="single" w:color="A6B8C9" w:sz="6" w:space="0"/>
            <w:insideH w:val="single" w:color="A6B8C9" w:sz="6" w:space="0"/>
            <w:insideV w:val="single" w:color="A6B8C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3B04C08">
            <w:pPr>
              <w:jc w:val="center"/>
            </w:pPr>
            <w:r>
              <w:rPr>
                <w:rFonts w:ascii="Noto Sans CJK SC" w:hAnsi="Noto Sans CJK SC" w:eastAsia="Noto Sans CJK SC"/>
                <w:color w:val="1F1F1F"/>
                <w:sz w:val="18"/>
              </w:rPr>
              <w:t>1</w:t>
            </w:r>
          </w:p>
        </w:tc>
        <w:tc>
          <w:tcPr>
            <w:tcW w:w="336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5883300">
            <w:pPr>
              <w:jc w:val="left"/>
            </w:pPr>
            <w:r>
              <w:rPr>
                <w:rFonts w:ascii="Noto Sans Mono CJK SC" w:hAnsi="Noto Sans Mono CJK SC" w:eastAsia="Noto Sans Mono CJK SC"/>
                <w:color w:val="1F1F1F"/>
                <w:sz w:val="16"/>
              </w:rPr>
              <w:t>openmediavault-keyring_1.0.2-2_all.deb</w:t>
            </w:r>
          </w:p>
        </w:tc>
        <w:tc>
          <w:tcPr>
            <w:tcW w:w="336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09299FE">
            <w:pPr>
              <w:jc w:val="left"/>
            </w:pPr>
            <w:r>
              <w:rPr>
                <w:rFonts w:ascii="Noto Sans CJK SC" w:hAnsi="Noto Sans CJK SC" w:eastAsia="Noto Sans CJK SC"/>
                <w:color w:val="1F1F1F"/>
                <w:sz w:val="18"/>
              </w:rPr>
              <w:t>OMV 软件源密钥包</w:t>
            </w:r>
          </w:p>
        </w:tc>
      </w:tr>
      <w:tr w14:paraId="704208D2">
        <w:tblPrEx>
          <w:tblBorders>
            <w:top w:val="single" w:color="A6B8C9" w:sz="6" w:space="0"/>
            <w:left w:val="single" w:color="A6B8C9" w:sz="6" w:space="0"/>
            <w:bottom w:val="single" w:color="A6B8C9" w:sz="6" w:space="0"/>
            <w:right w:val="single" w:color="A6B8C9" w:sz="6" w:space="0"/>
            <w:insideH w:val="single" w:color="A6B8C9" w:sz="6" w:space="0"/>
            <w:insideV w:val="single" w:color="A6B8C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5C9F161">
            <w:pPr>
              <w:jc w:val="center"/>
            </w:pPr>
            <w:r>
              <w:rPr>
                <w:rFonts w:ascii="Noto Sans CJK SC" w:hAnsi="Noto Sans CJK SC" w:eastAsia="Noto Sans CJK SC"/>
                <w:color w:val="1F1F1F"/>
                <w:sz w:val="18"/>
              </w:rPr>
              <w:t>2</w:t>
            </w:r>
          </w:p>
        </w:tc>
        <w:tc>
          <w:tcPr>
            <w:tcW w:w="336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0B4D22E">
            <w:pPr>
              <w:jc w:val="left"/>
            </w:pPr>
            <w:r>
              <w:rPr>
                <w:rFonts w:ascii="Noto Sans Mono CJK SC" w:hAnsi="Noto Sans Mono CJK SC" w:eastAsia="Noto Sans Mono CJK SC"/>
                <w:color w:val="1F1F1F"/>
                <w:sz w:val="16"/>
              </w:rPr>
              <w:t>php-pam_2.2.4-1+deb12u1_riscv64.deb</w:t>
            </w:r>
          </w:p>
        </w:tc>
        <w:tc>
          <w:tcPr>
            <w:tcW w:w="336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D7E29E0">
            <w:pPr>
              <w:jc w:val="left"/>
            </w:pPr>
            <w:r>
              <w:rPr>
                <w:rFonts w:ascii="Noto Sans CJK SC" w:hAnsi="Noto Sans CJK SC" w:eastAsia="Noto Sans CJK SC"/>
                <w:color w:val="1F1F1F"/>
                <w:sz w:val="18"/>
              </w:rPr>
              <w:t>PAM 相关依赖</w:t>
            </w:r>
          </w:p>
        </w:tc>
      </w:tr>
      <w:tr w14:paraId="523F37AE">
        <w:tblPrEx>
          <w:tblBorders>
            <w:top w:val="single" w:color="A6B8C9" w:sz="6" w:space="0"/>
            <w:left w:val="single" w:color="A6B8C9" w:sz="6" w:space="0"/>
            <w:bottom w:val="single" w:color="A6B8C9" w:sz="6" w:space="0"/>
            <w:right w:val="single" w:color="A6B8C9" w:sz="6" w:space="0"/>
            <w:insideH w:val="single" w:color="A6B8C9" w:sz="6" w:space="0"/>
            <w:insideV w:val="single" w:color="A6B8C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D12F5D0">
            <w:pPr>
              <w:jc w:val="center"/>
            </w:pPr>
            <w:r>
              <w:rPr>
                <w:rFonts w:ascii="Noto Sans CJK SC" w:hAnsi="Noto Sans CJK SC" w:eastAsia="Noto Sans CJK SC"/>
                <w:color w:val="1F1F1F"/>
                <w:sz w:val="18"/>
              </w:rPr>
              <w:t>3</w:t>
            </w:r>
          </w:p>
        </w:tc>
        <w:tc>
          <w:tcPr>
            <w:tcW w:w="336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BCC8CA2">
            <w:pPr>
              <w:jc w:val="left"/>
            </w:pPr>
            <w:r>
              <w:rPr>
                <w:rFonts w:ascii="Noto Sans Mono CJK SC" w:hAnsi="Noto Sans Mono CJK SC" w:eastAsia="Noto Sans Mono CJK SC"/>
                <w:color w:val="1F1F1F"/>
                <w:sz w:val="16"/>
              </w:rPr>
              <w:t>python3-salt_3007.11+11.g36ce7ba3d9-1_all.deb</w:t>
            </w:r>
          </w:p>
        </w:tc>
        <w:tc>
          <w:tcPr>
            <w:tcW w:w="336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11C94C8">
            <w:pPr>
              <w:jc w:val="left"/>
            </w:pPr>
            <w:r>
              <w:rPr>
                <w:rFonts w:ascii="Noto Sans CJK SC" w:hAnsi="Noto Sans CJK SC" w:eastAsia="Noto Sans CJK SC"/>
                <w:color w:val="1F1F1F"/>
                <w:sz w:val="18"/>
              </w:rPr>
              <w:t>Salt Python 组件</w:t>
            </w:r>
          </w:p>
        </w:tc>
      </w:tr>
      <w:tr w14:paraId="35566CB2">
        <w:tblPrEx>
          <w:tblBorders>
            <w:top w:val="single" w:color="A6B8C9" w:sz="6" w:space="0"/>
            <w:left w:val="single" w:color="A6B8C9" w:sz="6" w:space="0"/>
            <w:bottom w:val="single" w:color="A6B8C9" w:sz="6" w:space="0"/>
            <w:right w:val="single" w:color="A6B8C9" w:sz="6" w:space="0"/>
            <w:insideH w:val="single" w:color="A6B8C9" w:sz="6" w:space="0"/>
            <w:insideV w:val="single" w:color="A6B8C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A3EAA89">
            <w:pPr>
              <w:jc w:val="center"/>
            </w:pPr>
            <w:r>
              <w:rPr>
                <w:rFonts w:ascii="Noto Sans CJK SC" w:hAnsi="Noto Sans CJK SC" w:eastAsia="Noto Sans CJK SC"/>
                <w:color w:val="1F1F1F"/>
                <w:sz w:val="18"/>
              </w:rPr>
              <w:t>4</w:t>
            </w:r>
          </w:p>
        </w:tc>
        <w:tc>
          <w:tcPr>
            <w:tcW w:w="336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EB0B279">
            <w:pPr>
              <w:jc w:val="left"/>
            </w:pPr>
            <w:r>
              <w:rPr>
                <w:rFonts w:ascii="Noto Sans Mono CJK SC" w:hAnsi="Noto Sans Mono CJK SC" w:eastAsia="Noto Sans Mono CJK SC"/>
                <w:color w:val="1F1F1F"/>
                <w:sz w:val="16"/>
              </w:rPr>
              <w:t>salt-minion_3007.11+11.g36ce7ba3d9-1_riscv64.deb</w:t>
            </w:r>
          </w:p>
        </w:tc>
        <w:tc>
          <w:tcPr>
            <w:tcW w:w="336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C28E59C">
            <w:pPr>
              <w:jc w:val="left"/>
            </w:pPr>
            <w:r>
              <w:rPr>
                <w:rFonts w:ascii="Noto Sans CJK SC" w:hAnsi="Noto Sans CJK SC" w:eastAsia="Noto Sans CJK SC"/>
                <w:color w:val="1F1F1F"/>
                <w:sz w:val="18"/>
              </w:rPr>
              <w:t>Salt Minion 服务</w:t>
            </w:r>
          </w:p>
        </w:tc>
      </w:tr>
      <w:tr w14:paraId="54A5BE94">
        <w:tblPrEx>
          <w:tblBorders>
            <w:top w:val="single" w:color="A6B8C9" w:sz="6" w:space="0"/>
            <w:left w:val="single" w:color="A6B8C9" w:sz="6" w:space="0"/>
            <w:bottom w:val="single" w:color="A6B8C9" w:sz="6" w:space="0"/>
            <w:right w:val="single" w:color="A6B8C9" w:sz="6" w:space="0"/>
            <w:insideH w:val="single" w:color="A6B8C9" w:sz="6" w:space="0"/>
            <w:insideV w:val="single" w:color="A6B8C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E551F7F">
            <w:pPr>
              <w:jc w:val="center"/>
            </w:pPr>
            <w:r>
              <w:rPr>
                <w:rFonts w:ascii="Noto Sans CJK SC" w:hAnsi="Noto Sans CJK SC" w:eastAsia="Noto Sans CJK SC"/>
                <w:color w:val="1F1F1F"/>
                <w:sz w:val="18"/>
              </w:rPr>
              <w:t>5</w:t>
            </w:r>
          </w:p>
        </w:tc>
        <w:tc>
          <w:tcPr>
            <w:tcW w:w="336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10B4AFA">
            <w:pPr>
              <w:jc w:val="left"/>
            </w:pPr>
            <w:r>
              <w:rPr>
                <w:rFonts w:ascii="Noto Sans Mono CJK SC" w:hAnsi="Noto Sans Mono CJK SC" w:eastAsia="Noto Sans Mono CJK SC"/>
                <w:color w:val="1F1F1F"/>
                <w:sz w:val="16"/>
              </w:rPr>
              <w:t>openmediavault_7.7.24-7_all.deb</w:t>
            </w:r>
          </w:p>
        </w:tc>
        <w:tc>
          <w:tcPr>
            <w:tcW w:w="336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2E74EE4">
            <w:pPr>
              <w:jc w:val="left"/>
            </w:pPr>
            <w:r>
              <w:rPr>
                <w:rFonts w:ascii="Noto Sans CJK SC" w:hAnsi="Noto Sans CJK SC" w:eastAsia="Noto Sans CJK SC"/>
                <w:color w:val="1F1F1F"/>
                <w:sz w:val="18"/>
              </w:rPr>
              <w:t>OMV7 主安装包</w:t>
            </w:r>
          </w:p>
        </w:tc>
      </w:tr>
      <w:tr w14:paraId="12ACD6A5">
        <w:tblPrEx>
          <w:tblBorders>
            <w:top w:val="single" w:color="A6B8C9" w:sz="6" w:space="0"/>
            <w:left w:val="single" w:color="A6B8C9" w:sz="6" w:space="0"/>
            <w:bottom w:val="single" w:color="A6B8C9" w:sz="6" w:space="0"/>
            <w:right w:val="single" w:color="A6B8C9" w:sz="6" w:space="0"/>
            <w:insideH w:val="single" w:color="A6B8C9" w:sz="6" w:space="0"/>
            <w:insideV w:val="single" w:color="A6B8C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top"/>
          </w:tcPr>
          <w:p w14:paraId="0A33D9EE">
            <w:pPr>
              <w:jc w:val="center"/>
              <w:rPr>
                <w:rFonts w:hint="default" w:ascii="Noto Sans CJK SC" w:hAnsi="Noto Sans CJK SC" w:eastAsia="Noto Sans CJK SC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sz w:val="21"/>
                <w:szCs w:val="22"/>
                <w:lang w:val="en-US" w:eastAsia="zh-CN" w:bidi="ar-SA"/>
              </w:rPr>
              <w:t>6</w:t>
            </w:r>
          </w:p>
        </w:tc>
        <w:tc>
          <w:tcPr>
            <w:tcW w:w="336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top"/>
          </w:tcPr>
          <w:p w14:paraId="1E817D4F">
            <w:pPr>
              <w:jc w:val="left"/>
              <w:rPr>
                <w:rFonts w:ascii="Noto Sans CJK SC" w:hAnsi="Noto Sans CJK SC" w:eastAsia="Noto Sans CJK SC" w:cstheme="minorBidi"/>
                <w:sz w:val="21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eastAsia="Noto Sans CJK SC"/>
                <w:color w:val="1F1F1F"/>
                <w:sz w:val="18"/>
              </w:rPr>
              <w:t>openmediavault-md_7.1.2-1_all.deb</w:t>
            </w:r>
          </w:p>
        </w:tc>
        <w:tc>
          <w:tcPr>
            <w:tcW w:w="336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top"/>
          </w:tcPr>
          <w:p w14:paraId="63050471">
            <w:pPr>
              <w:jc w:val="left"/>
              <w:rPr>
                <w:rFonts w:ascii="Noto Sans CJK SC" w:hAnsi="Noto Sans CJK SC" w:eastAsia="Noto Sans CJK SC" w:cstheme="minorBidi"/>
                <w:sz w:val="21"/>
                <w:szCs w:val="22"/>
                <w:lang w:val="en-US" w:eastAsia="en-US" w:bidi="ar-SA"/>
              </w:rPr>
            </w:pPr>
            <w:r>
              <w:rPr>
                <w:rFonts w:ascii="Noto Sans Mono CJK SC" w:hAnsi="Noto Sans Mono CJK SC" w:eastAsia="Noto Sans Mono CJK SC"/>
                <w:color w:val="1F1F1F"/>
                <w:sz w:val="16"/>
              </w:rPr>
              <w:t>OMV 官方 MD 插件，在 WebUI 中增加 RAID 阵列管理入口。</w:t>
            </w:r>
            <w:r>
              <w:rPr>
                <w:rFonts w:ascii="Noto Sans CJK SC" w:hAnsi="Noto Sans CJK SC" w:eastAsia="Noto Sans CJK SC"/>
                <w:color w:val="1F1F1F"/>
                <w:sz w:val="18"/>
              </w:rPr>
              <w:t>在 openmediavault 主包和 mdadm 安装完成后安装。</w:t>
            </w:r>
          </w:p>
        </w:tc>
      </w:tr>
    </w:tbl>
    <w:p w14:paraId="7E51526F">
      <w:pPr>
        <w:spacing w:after="0"/>
      </w:pPr>
    </w:p>
    <w:p w14:paraId="1A709424">
      <w:pPr>
        <w:pStyle w:val="4"/>
        <w:keepNext/>
        <w:pageBreakBefore w:val="0"/>
        <w:spacing w:before="120" w:after="80"/>
      </w:pPr>
      <w:r>
        <w:rPr>
          <w:rFonts w:ascii="Noto Sans CJK SC" w:hAnsi="Noto Sans CJK SC" w:eastAsia="Noto Sans CJK SC"/>
          <w:b/>
          <w:color w:val="1F4E78"/>
          <w:sz w:val="25"/>
        </w:rPr>
        <w:t>3.2 命令执行顺序</w:t>
      </w:r>
    </w:p>
    <w:tbl>
      <w:tblPr>
        <w:tblStyle w:val="32"/>
        <w:tblW w:w="0" w:type="auto"/>
        <w:jc w:val="center"/>
        <w:tblBorders>
          <w:top w:val="single" w:color="1F4E78" w:sz="10" w:space="0"/>
          <w:left w:val="single" w:color="1F4E78" w:sz="10" w:space="0"/>
          <w:bottom w:val="single" w:color="1F4E78" w:sz="10" w:space="0"/>
          <w:right w:val="single" w:color="1F4E78" w:sz="1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35"/>
      </w:tblGrid>
      <w:tr w14:paraId="710B4FD2">
        <w:tblPrEx>
          <w:tblBorders>
            <w:top w:val="single" w:color="1F4E78" w:sz="10" w:space="0"/>
            <w:left w:val="single" w:color="1F4E78" w:sz="10" w:space="0"/>
            <w:bottom w:val="single" w:color="1F4E78" w:sz="10" w:space="0"/>
            <w:right w:val="single" w:color="1F4E78" w:sz="1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35" w:type="dxa"/>
            <w:shd w:val="clear" w:color="auto" w:fill="EAF3F8"/>
            <w:tcMar>
              <w:top w:w="125" w:type="dxa"/>
              <w:left w:w="170" w:type="dxa"/>
              <w:bottom w:w="125" w:type="dxa"/>
              <w:right w:w="170" w:type="dxa"/>
            </w:tcMar>
            <w:vAlign w:val="top"/>
          </w:tcPr>
          <w:p w14:paraId="2DB98120">
            <w:pPr>
              <w:keepNext/>
              <w:spacing w:before="0" w:after="60" w:line="28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22"/>
              </w:rPr>
              <w:t>【提示】操作要求</w:t>
            </w:r>
          </w:p>
          <w:p w14:paraId="2FDEC7B1">
            <w:pPr>
              <w:spacing w:before="0" w:after="20" w:line="300" w:lineRule="auto"/>
              <w:ind w:left="57"/>
            </w:pPr>
            <w:r>
              <w:rPr>
                <w:rFonts w:ascii="Noto Sans CJK SC" w:hAnsi="Noto Sans CJK SC" w:eastAsia="Noto Sans CJK SC"/>
                <w:color w:val="1F1F1F"/>
                <w:sz w:val="19"/>
              </w:rPr>
              <w:t>• 必须在 SSH 会话中执行。</w:t>
            </w:r>
          </w:p>
          <w:p w14:paraId="5404B35C">
            <w:pPr>
              <w:spacing w:before="0" w:after="20" w:line="300" w:lineRule="auto"/>
              <w:ind w:left="57"/>
            </w:pPr>
            <w:r>
              <w:rPr>
                <w:rFonts w:ascii="Noto Sans CJK SC" w:hAnsi="Noto Sans CJK SC" w:eastAsia="Noto Sans CJK SC"/>
                <w:color w:val="1F1F1F"/>
                <w:sz w:val="19"/>
              </w:rPr>
              <w:t>• 每一行依次执行，不要整体粘贴后无人值守运行。</w:t>
            </w:r>
          </w:p>
          <w:p w14:paraId="1EDA754E">
            <w:pPr>
              <w:spacing w:before="0" w:after="20" w:line="300" w:lineRule="auto"/>
              <w:ind w:left="57"/>
            </w:pPr>
            <w:r>
              <w:rPr>
                <w:rFonts w:ascii="Noto Sans CJK SC" w:hAnsi="Noto Sans CJK SC" w:eastAsia="Noto Sans CJK SC"/>
                <w:color w:val="1F1F1F"/>
                <w:sz w:val="19"/>
              </w:rPr>
              <w:t>• 执行 apt -f install -y 时，注意观察终端中的交互提示。</w:t>
            </w:r>
          </w:p>
        </w:tc>
      </w:tr>
    </w:tbl>
    <w:p w14:paraId="61669814">
      <w:pPr>
        <w:spacing w:after="0"/>
      </w:pPr>
    </w:p>
    <w:p w14:paraId="386AE3E4">
      <w:pPr>
        <w:keepNext/>
        <w:spacing w:before="40" w:after="40" w:line="240" w:lineRule="auto"/>
      </w:pPr>
      <w:r>
        <w:rPr>
          <w:rFonts w:ascii="Noto Sans CJK SC" w:hAnsi="Noto Sans CJK SC" w:eastAsia="Noto Sans CJK SC"/>
          <w:b/>
          <w:color w:val="1F4E78"/>
          <w:sz w:val="21"/>
        </w:rPr>
        <w:t>离线安装命令（逐行执行）</w:t>
      </w:r>
    </w:p>
    <w:tbl>
      <w:tblPr>
        <w:tblStyle w:val="32"/>
        <w:tblW w:w="0" w:type="auto"/>
        <w:jc w:val="center"/>
        <w:tblBorders>
          <w:top w:val="single" w:color="C7CDD4" w:sz="4" w:space="0"/>
          <w:left w:val="single" w:color="C7CDD4" w:sz="4" w:space="0"/>
          <w:bottom w:val="single" w:color="C7CDD4" w:sz="4" w:space="0"/>
          <w:right w:val="single" w:color="C7CDD4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92"/>
      </w:tblGrid>
      <w:tr w14:paraId="090F60B5">
        <w:tblPrEx>
          <w:tblBorders>
            <w:top w:val="single" w:color="C7CDD4" w:sz="4" w:space="0"/>
            <w:left w:val="single" w:color="C7CDD4" w:sz="4" w:space="0"/>
            <w:bottom w:val="single" w:color="C7CDD4" w:sz="4" w:space="0"/>
            <w:right w:val="single" w:color="C7CDD4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92" w:type="dxa"/>
            <w:shd w:val="clear" w:color="auto" w:fill="F3F5F7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109F56A5">
            <w:pPr>
              <w:spacing w:before="0" w:after="0" w:line="252" w:lineRule="auto"/>
            </w:pPr>
            <w:r>
              <w:rPr>
                <w:rFonts w:ascii="Noto Sans Mono CJK SC" w:hAnsi="Noto Sans Mono CJK SC" w:eastAsia="Noto Sans Mono CJK SC"/>
                <w:color w:val="202124"/>
                <w:sz w:val="17"/>
              </w:rPr>
              <w:t>dpkg -i openmediavault-keyring_1.0.2-2_all.deb</w:t>
            </w:r>
          </w:p>
          <w:p w14:paraId="51467527">
            <w:pPr>
              <w:spacing w:before="0" w:after="0" w:line="252" w:lineRule="auto"/>
            </w:pPr>
            <w:r>
              <w:rPr>
                <w:rFonts w:ascii="Noto Sans Mono CJK SC" w:hAnsi="Noto Sans Mono CJK SC" w:eastAsia="Noto Sans Mono CJK SC"/>
                <w:color w:val="202124"/>
                <w:sz w:val="17"/>
              </w:rPr>
              <w:t>dpkg -i php-pam_2.2.4-1+deb12u1_riscv64.deb</w:t>
            </w:r>
          </w:p>
          <w:p w14:paraId="6DF4DCC8">
            <w:pPr>
              <w:spacing w:before="0" w:after="0" w:line="252" w:lineRule="auto"/>
            </w:pPr>
            <w:r>
              <w:rPr>
                <w:rFonts w:ascii="Noto Sans Mono CJK SC" w:hAnsi="Noto Sans Mono CJK SC" w:eastAsia="Noto Sans Mono CJK SC"/>
                <w:color w:val="202124"/>
                <w:sz w:val="17"/>
              </w:rPr>
              <w:t>apt -f install -y</w:t>
            </w:r>
          </w:p>
          <w:p w14:paraId="615DC9EF">
            <w:pPr>
              <w:spacing w:before="0" w:after="0" w:line="252" w:lineRule="auto"/>
            </w:pPr>
            <w:r>
              <w:rPr>
                <w:rFonts w:ascii="Noto Sans Mono CJK SC" w:hAnsi="Noto Sans Mono CJK SC" w:eastAsia="Noto Sans Mono CJK SC"/>
                <w:color w:val="202124"/>
                <w:sz w:val="17"/>
              </w:rPr>
              <w:t>dpkg -i python3-salt_3007.11+11.g36ce7ba3d9-1_all.deb</w:t>
            </w:r>
          </w:p>
          <w:p w14:paraId="294007DC">
            <w:pPr>
              <w:spacing w:before="0" w:after="0" w:line="252" w:lineRule="auto"/>
            </w:pPr>
            <w:r>
              <w:rPr>
                <w:rFonts w:ascii="Noto Sans Mono CJK SC" w:hAnsi="Noto Sans Mono CJK SC" w:eastAsia="Noto Sans Mono CJK SC"/>
                <w:color w:val="202124"/>
                <w:sz w:val="17"/>
              </w:rPr>
              <w:t>apt -f install -y</w:t>
            </w:r>
          </w:p>
          <w:p w14:paraId="7F85104F">
            <w:pPr>
              <w:spacing w:before="0" w:after="0" w:line="252" w:lineRule="auto"/>
            </w:pPr>
            <w:r>
              <w:rPr>
                <w:rFonts w:ascii="Noto Sans Mono CJK SC" w:hAnsi="Noto Sans Mono CJK SC" w:eastAsia="Noto Sans Mono CJK SC"/>
                <w:color w:val="202124"/>
                <w:sz w:val="17"/>
              </w:rPr>
              <w:t>dpkg -i salt-minion_3007.11+11.g36ce7ba3d9-1_riscv64.deb</w:t>
            </w:r>
          </w:p>
          <w:p w14:paraId="64332227">
            <w:pPr>
              <w:spacing w:before="0" w:after="0" w:line="252" w:lineRule="auto"/>
            </w:pPr>
            <w:r>
              <w:rPr>
                <w:rFonts w:ascii="Noto Sans Mono CJK SC" w:hAnsi="Noto Sans Mono CJK SC" w:eastAsia="Noto Sans Mono CJK SC"/>
                <w:color w:val="202124"/>
                <w:sz w:val="17"/>
              </w:rPr>
              <w:t>echo 'GOVERNOR="performance"' &gt; /etc/default/cpufrequtils</w:t>
            </w:r>
          </w:p>
          <w:p w14:paraId="0F243295">
            <w:pPr>
              <w:spacing w:before="0" w:after="0" w:line="252" w:lineRule="auto"/>
            </w:pPr>
            <w:r>
              <w:rPr>
                <w:rFonts w:ascii="Noto Sans Mono CJK SC" w:hAnsi="Noto Sans Mono CJK SC" w:eastAsia="Noto Sans Mono CJK SC"/>
                <w:color w:val="202124"/>
                <w:sz w:val="17"/>
              </w:rPr>
              <w:t>apt install -y cpufrequtils</w:t>
            </w:r>
          </w:p>
          <w:p w14:paraId="7704F315">
            <w:pPr>
              <w:spacing w:before="0" w:after="0" w:line="252" w:lineRule="auto"/>
            </w:pPr>
            <w:r>
              <w:rPr>
                <w:rFonts w:ascii="Noto Sans Mono CJK SC" w:hAnsi="Noto Sans Mono CJK SC" w:eastAsia="Noto Sans Mono CJK SC"/>
                <w:color w:val="202124"/>
                <w:sz w:val="17"/>
              </w:rPr>
              <w:t>/usr/lib/systemd/systemd-sysv-install enable cpufrequtils</w:t>
            </w:r>
          </w:p>
          <w:p w14:paraId="608A9F46">
            <w:pPr>
              <w:spacing w:before="0" w:after="0" w:line="252" w:lineRule="auto"/>
            </w:pPr>
            <w:r>
              <w:rPr>
                <w:rFonts w:ascii="Noto Sans Mono CJK SC" w:hAnsi="Noto Sans Mono CJK SC" w:eastAsia="Noto Sans Mono CJK SC"/>
                <w:color w:val="202124"/>
                <w:sz w:val="17"/>
              </w:rPr>
              <w:t>sed -i.bak '50s#///##' /usr/lib/python3/dist-packages/salt/utils/url.py</w:t>
            </w:r>
          </w:p>
          <w:p w14:paraId="5F56074B">
            <w:pPr>
              <w:spacing w:before="0" w:after="0" w:line="252" w:lineRule="auto"/>
            </w:pPr>
            <w:r>
              <w:rPr>
                <w:rFonts w:ascii="Noto Sans Mono CJK SC" w:hAnsi="Noto Sans Mono CJK SC" w:eastAsia="Noto Sans Mono CJK SC"/>
                <w:color w:val="202124"/>
                <w:sz w:val="17"/>
              </w:rPr>
              <w:t>mkdir -p /etc/wsdd-server</w:t>
            </w:r>
          </w:p>
          <w:p w14:paraId="48938486">
            <w:pPr>
              <w:spacing w:before="0" w:after="0" w:line="252" w:lineRule="auto"/>
            </w:pPr>
            <w:r>
              <w:rPr>
                <w:rFonts w:ascii="Noto Sans Mono CJK SC" w:hAnsi="Noto Sans Mono CJK SC" w:eastAsia="Noto Sans Mono CJK SC"/>
                <w:color w:val="202124"/>
                <w:sz w:val="17"/>
              </w:rPr>
              <w:t>dpkg -i openmediavault_7.7.24-7_all.deb</w:t>
            </w:r>
          </w:p>
          <w:p w14:paraId="11DCEDDD">
            <w:pPr>
              <w:spacing w:before="0" w:after="0" w:line="252" w:lineRule="auto"/>
            </w:pPr>
            <w:r>
              <w:rPr>
                <w:rFonts w:ascii="Noto Sans Mono CJK SC" w:hAnsi="Noto Sans Mono CJK SC" w:eastAsia="Noto Sans Mono CJK SC"/>
                <w:color w:val="202124"/>
                <w:sz w:val="17"/>
              </w:rPr>
              <w:t>apt -f install -y</w:t>
            </w:r>
          </w:p>
        </w:tc>
      </w:tr>
    </w:tbl>
    <w:p w14:paraId="20EDA415">
      <w:pPr>
        <w:spacing w:after="0"/>
      </w:pPr>
    </w:p>
    <w:p w14:paraId="685FDC50">
      <w:pPr>
        <w:pStyle w:val="4"/>
        <w:keepNext/>
        <w:pageBreakBefore w:val="0"/>
        <w:spacing w:before="120" w:after="80"/>
      </w:pPr>
      <w:r>
        <w:rPr>
          <w:rFonts w:ascii="Noto Sans CJK SC" w:hAnsi="Noto Sans CJK SC" w:eastAsia="Noto Sans CJK SC"/>
          <w:b/>
          <w:color w:val="1F4E78"/>
          <w:sz w:val="25"/>
        </w:rPr>
        <w:t>3.3 安装交互项</w:t>
      </w:r>
    </w:p>
    <w:tbl>
      <w:tblPr>
        <w:tblStyle w:val="32"/>
        <w:tblW w:w="0" w:type="auto"/>
        <w:jc w:val="center"/>
        <w:tblBorders>
          <w:top w:val="single" w:color="A6B8C9" w:sz="6" w:space="0"/>
          <w:left w:val="single" w:color="A6B8C9" w:sz="6" w:space="0"/>
          <w:bottom w:val="single" w:color="A6B8C9" w:sz="6" w:space="0"/>
          <w:right w:val="single" w:color="A6B8C9" w:sz="6" w:space="0"/>
          <w:insideH w:val="single" w:color="A6B8C9" w:sz="6" w:space="0"/>
          <w:insideV w:val="single" w:color="A6B8C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6"/>
        <w:gridCol w:w="5046"/>
      </w:tblGrid>
      <w:tr w14:paraId="4F53AC45">
        <w:tblPrEx>
          <w:tblBorders>
            <w:top w:val="single" w:color="A6B8C9" w:sz="6" w:space="0"/>
            <w:left w:val="single" w:color="A6B8C9" w:sz="6" w:space="0"/>
            <w:bottom w:val="single" w:color="A6B8C9" w:sz="6" w:space="0"/>
            <w:right w:val="single" w:color="A6B8C9" w:sz="6" w:space="0"/>
            <w:insideH w:val="single" w:color="A6B8C9" w:sz="6" w:space="0"/>
            <w:insideV w:val="single" w:color="A6B8C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AF3F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40E37F9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9"/>
              </w:rPr>
              <w:t>网络配置</w:t>
            </w:r>
          </w:p>
        </w:tc>
        <w:tc>
          <w:tcPr>
            <w:tcW w:w="7711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8F8AE10"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F1F1F"/>
                <w:sz w:val="19"/>
              </w:rPr>
              <w:t>选择 5. Local only</w:t>
            </w:r>
          </w:p>
        </w:tc>
      </w:tr>
      <w:tr w14:paraId="6B23D873">
        <w:tblPrEx>
          <w:tblBorders>
            <w:top w:val="single" w:color="A6B8C9" w:sz="6" w:space="0"/>
            <w:left w:val="single" w:color="A6B8C9" w:sz="6" w:space="0"/>
            <w:bottom w:val="single" w:color="A6B8C9" w:sz="6" w:space="0"/>
            <w:right w:val="single" w:color="A6B8C9" w:sz="6" w:space="0"/>
            <w:insideH w:val="single" w:color="A6B8C9" w:sz="6" w:space="0"/>
            <w:insideV w:val="single" w:color="A6B8C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AF3F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EA04F5B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9"/>
              </w:rPr>
              <w:t>邮件名称</w:t>
            </w:r>
          </w:p>
        </w:tc>
        <w:tc>
          <w:tcPr>
            <w:tcW w:w="7711" w:type="dxa"/>
            <w:shd w:val="clear" w:color="auto" w:fill="FAFCFD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BCAAE75"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F1F1F"/>
                <w:sz w:val="19"/>
              </w:rPr>
              <w:t>填写 czx；使用一键脚本时自动预置，无需手动确认</w:t>
            </w:r>
          </w:p>
        </w:tc>
      </w:tr>
      <w:tr w14:paraId="1C37BA42">
        <w:tblPrEx>
          <w:tblBorders>
            <w:top w:val="single" w:color="A6B8C9" w:sz="6" w:space="0"/>
            <w:left w:val="single" w:color="A6B8C9" w:sz="6" w:space="0"/>
            <w:bottom w:val="single" w:color="A6B8C9" w:sz="6" w:space="0"/>
            <w:right w:val="single" w:color="A6B8C9" w:sz="6" w:space="0"/>
            <w:insideH w:val="single" w:color="A6B8C9" w:sz="6" w:space="0"/>
            <w:insideV w:val="single" w:color="A6B8C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AF3F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2DEAAAE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9"/>
              </w:rPr>
              <w:t>安装完成入口</w:t>
            </w:r>
          </w:p>
        </w:tc>
        <w:tc>
          <w:tcPr>
            <w:tcW w:w="7711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D13853F"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F1F1F"/>
                <w:sz w:val="19"/>
              </w:rPr>
              <w:t>浏览器访问 http://&lt;设备IP&gt;，继续进行 OMV WebUI 配置</w:t>
            </w:r>
          </w:p>
        </w:tc>
      </w:tr>
    </w:tbl>
    <w:p w14:paraId="1A44534A">
      <w:pPr>
        <w:spacing w:after="0"/>
      </w:pPr>
    </w:p>
    <w:tbl>
      <w:tblPr>
        <w:tblStyle w:val="32"/>
        <w:tblW w:w="0" w:type="auto"/>
        <w:jc w:val="center"/>
        <w:tblBorders>
          <w:top w:val="single" w:color="C00000" w:sz="10" w:space="0"/>
          <w:left w:val="single" w:color="C00000" w:sz="10" w:space="0"/>
          <w:bottom w:val="single" w:color="C00000" w:sz="10" w:space="0"/>
          <w:right w:val="single" w:color="C00000" w:sz="1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35"/>
      </w:tblGrid>
      <w:tr w14:paraId="509ED4E3">
        <w:tblPrEx>
          <w:tblBorders>
            <w:top w:val="single" w:color="C00000" w:sz="10" w:space="0"/>
            <w:left w:val="single" w:color="C00000" w:sz="10" w:space="0"/>
            <w:bottom w:val="single" w:color="C00000" w:sz="10" w:space="0"/>
            <w:right w:val="single" w:color="C00000" w:sz="1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35" w:type="dxa"/>
            <w:shd w:val="clear" w:color="auto" w:fill="FDE9E7"/>
            <w:tcMar>
              <w:top w:w="125" w:type="dxa"/>
              <w:left w:w="170" w:type="dxa"/>
              <w:bottom w:w="125" w:type="dxa"/>
              <w:right w:w="170" w:type="dxa"/>
            </w:tcMar>
            <w:vAlign w:val="top"/>
          </w:tcPr>
          <w:p w14:paraId="2B624188">
            <w:pPr>
              <w:keepNext/>
              <w:spacing w:before="0" w:after="60" w:line="288" w:lineRule="auto"/>
            </w:pPr>
            <w:r>
              <w:rPr>
                <w:rFonts w:ascii="Noto Sans CJK SC" w:hAnsi="Noto Sans CJK SC" w:eastAsia="Noto Sans CJK SC"/>
                <w:b/>
                <w:color w:val="C00000"/>
                <w:sz w:val="22"/>
              </w:rPr>
              <w:t>【重要】离线安装中的调频处理</w:t>
            </w:r>
          </w:p>
          <w:p w14:paraId="04E4AA57">
            <w:pPr>
              <w:spacing w:before="0" w:after="20" w:line="300" w:lineRule="auto"/>
              <w:ind w:left="57"/>
            </w:pPr>
            <w:r>
              <w:rPr>
                <w:rFonts w:ascii="Noto Sans CJK SC" w:hAnsi="Noto Sans CJK SC" w:eastAsia="Noto Sans CJK SC"/>
                <w:color w:val="1F1F1F"/>
                <w:sz w:val="19"/>
              </w:rPr>
              <w:t>• 本流程在安装 cpufrequtils 前先写入 GOVERNOR="performance"。</w:t>
            </w:r>
          </w:p>
          <w:p w14:paraId="4538E679">
            <w:pPr>
              <w:spacing w:before="0" w:after="20" w:line="300" w:lineRule="auto"/>
              <w:ind w:left="57"/>
            </w:pPr>
            <w:r>
              <w:rPr>
                <w:rFonts w:ascii="Noto Sans CJK SC" w:hAnsi="Noto Sans CJK SC" w:eastAsia="Noto Sans CJK SC"/>
                <w:color w:val="1F1F1F"/>
                <w:sz w:val="19"/>
              </w:rPr>
              <w:t>• 即使串口仍有调频输出，也不要转到串口继续安装；应持续在 SSH 终端中观察真实进度。</w:t>
            </w:r>
          </w:p>
        </w:tc>
      </w:tr>
    </w:tbl>
    <w:p w14:paraId="2F42B54E">
      <w:pPr>
        <w:spacing w:after="0"/>
      </w:pPr>
    </w:p>
    <w:p w14:paraId="147EEB1B">
      <w:pPr>
        <w:pStyle w:val="4"/>
        <w:keepNext/>
        <w:pageBreakBefore w:val="0"/>
        <w:spacing w:before="120" w:after="80"/>
      </w:pPr>
      <w:r>
        <w:rPr>
          <w:rFonts w:ascii="Noto Sans CJK SC" w:hAnsi="Noto Sans CJK SC" w:eastAsia="Noto Sans CJK SC"/>
          <w:b/>
          <w:color w:val="1F4E78"/>
          <w:sz w:val="25"/>
        </w:rPr>
        <w:t>3.4 离线安装完成</w:t>
      </w:r>
    </w:p>
    <w:tbl>
      <w:tblPr>
        <w:tblStyle w:val="32"/>
        <w:tblW w:w="0" w:type="auto"/>
        <w:jc w:val="center"/>
        <w:tblBorders>
          <w:top w:val="single" w:color="CBD6DF" w:sz="4" w:space="0"/>
          <w:left w:val="single" w:color="CBD6DF" w:sz="4" w:space="0"/>
          <w:bottom w:val="single" w:color="CBD6DF" w:sz="4" w:space="0"/>
          <w:right w:val="single" w:color="CBD6DF" w:sz="4" w:space="0"/>
          <w:insideH w:val="single" w:color="CBD6DF" w:sz="4" w:space="0"/>
          <w:insideV w:val="single" w:color="CBD6D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92"/>
      </w:tblGrid>
      <w:tr w14:paraId="33FCC00D">
        <w:tblPrEx>
          <w:tblBorders>
            <w:top w:val="single" w:color="CBD6DF" w:sz="4" w:space="0"/>
            <w:left w:val="single" w:color="CBD6DF" w:sz="4" w:space="0"/>
            <w:bottom w:val="single" w:color="CBD6DF" w:sz="4" w:space="0"/>
            <w:right w:val="single" w:color="CBD6DF" w:sz="4" w:space="0"/>
            <w:insideH w:val="single" w:color="CBD6DF" w:sz="4" w:space="0"/>
            <w:insideV w:val="single" w:color="CBD6DF" w:sz="4" w:space="0"/>
          </w:tblBorders>
        </w:tblPrEx>
        <w:trPr>
          <w:jc w:val="center"/>
        </w:trPr>
        <w:tc>
          <w:tcPr>
            <w:tcW w:w="10092" w:type="dxa"/>
            <w:shd w:val="clear" w:color="auto" w:fill="FFFFFF"/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64B207F6"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F1F1F"/>
                <w:sz w:val="19"/>
              </w:rPr>
              <w:t>□ SSH 命令行中的所有安装命令均已执行完成，未停留在交互界面。</w:t>
            </w:r>
          </w:p>
        </w:tc>
      </w:tr>
      <w:tr w14:paraId="4D5AA19E">
        <w:tblPrEx>
          <w:tblBorders>
            <w:top w:val="single" w:color="CBD6DF" w:sz="4" w:space="0"/>
            <w:left w:val="single" w:color="CBD6DF" w:sz="4" w:space="0"/>
            <w:bottom w:val="single" w:color="CBD6DF" w:sz="4" w:space="0"/>
            <w:right w:val="single" w:color="CBD6DF" w:sz="4" w:space="0"/>
            <w:insideH w:val="single" w:color="CBD6DF" w:sz="4" w:space="0"/>
            <w:insideV w:val="single" w:color="CBD6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92" w:type="dxa"/>
            <w:shd w:val="clear" w:color="auto" w:fill="F8FAFC"/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7EE702B0"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F1F1F"/>
                <w:sz w:val="19"/>
              </w:rPr>
              <w:t>□ 主板实际 IP 已确认。</w:t>
            </w:r>
          </w:p>
        </w:tc>
      </w:tr>
      <w:tr w14:paraId="200DF1A9">
        <w:tblPrEx>
          <w:tblBorders>
            <w:top w:val="single" w:color="CBD6DF" w:sz="4" w:space="0"/>
            <w:left w:val="single" w:color="CBD6DF" w:sz="4" w:space="0"/>
            <w:bottom w:val="single" w:color="CBD6DF" w:sz="4" w:space="0"/>
            <w:right w:val="single" w:color="CBD6DF" w:sz="4" w:space="0"/>
            <w:insideH w:val="single" w:color="CBD6DF" w:sz="4" w:space="0"/>
            <w:insideV w:val="single" w:color="CBD6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92" w:type="dxa"/>
            <w:shd w:val="clear" w:color="auto" w:fill="FFFFFF"/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08D36248"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F1F1F"/>
                <w:sz w:val="19"/>
              </w:rPr>
              <w:t>□ 浏览器能够访问 http://&lt;设备IP&gt;。</w:t>
            </w:r>
          </w:p>
        </w:tc>
      </w:tr>
      <w:tr w14:paraId="16817B0A">
        <w:tblPrEx>
          <w:tblBorders>
            <w:top w:val="single" w:color="CBD6DF" w:sz="4" w:space="0"/>
            <w:left w:val="single" w:color="CBD6DF" w:sz="4" w:space="0"/>
            <w:bottom w:val="single" w:color="CBD6DF" w:sz="4" w:space="0"/>
            <w:right w:val="single" w:color="CBD6DF" w:sz="4" w:space="0"/>
            <w:insideH w:val="single" w:color="CBD6DF" w:sz="4" w:space="0"/>
            <w:insideV w:val="single" w:color="CBD6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92" w:type="dxa"/>
            <w:shd w:val="clear" w:color="auto" w:fill="F8FAFC"/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23FA1D58"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F1F1F"/>
                <w:sz w:val="19"/>
              </w:rPr>
              <w:t>□ 进入 WebUI 的 Services &gt; SSH &gt; Settings，勾选 Enable，保存并应用。</w:t>
            </w:r>
          </w:p>
        </w:tc>
      </w:tr>
      <w:tr w14:paraId="405F8ECE">
        <w:tblPrEx>
          <w:tblBorders>
            <w:top w:val="single" w:color="CBD6DF" w:sz="4" w:space="0"/>
            <w:left w:val="single" w:color="CBD6DF" w:sz="4" w:space="0"/>
            <w:bottom w:val="single" w:color="CBD6DF" w:sz="4" w:space="0"/>
            <w:right w:val="single" w:color="CBD6DF" w:sz="4" w:space="0"/>
            <w:insideH w:val="single" w:color="CBD6DF" w:sz="4" w:space="0"/>
            <w:insideV w:val="single" w:color="CBD6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92" w:type="dxa"/>
            <w:shd w:val="clear" w:color="auto" w:fill="FFFFFF"/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2D398015"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F1F1F"/>
                <w:sz w:val="19"/>
              </w:rPr>
              <w:t>□ 进入 User Management &gt; Users，编辑 eswin，确认 Groups 中包含 _ssh，保存并应用。</w:t>
            </w:r>
          </w:p>
        </w:tc>
      </w:tr>
      <w:tr w14:paraId="0C119099">
        <w:tblPrEx>
          <w:tblBorders>
            <w:top w:val="single" w:color="CBD6DF" w:sz="4" w:space="0"/>
            <w:left w:val="single" w:color="CBD6DF" w:sz="4" w:space="0"/>
            <w:bottom w:val="single" w:color="CBD6DF" w:sz="4" w:space="0"/>
            <w:right w:val="single" w:color="CBD6DF" w:sz="4" w:space="0"/>
            <w:insideH w:val="single" w:color="CBD6DF" w:sz="4" w:space="0"/>
            <w:insideV w:val="single" w:color="CBD6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92" w:type="dxa"/>
            <w:shd w:val="clear" w:color="auto" w:fill="F8FAFC"/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303BDDAB"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F1F1F"/>
                <w:sz w:val="19"/>
              </w:rPr>
              <w:t>□ 重新执行 ssh eswin@&lt;设备IP&gt;，确认能够登录。</w:t>
            </w:r>
          </w:p>
        </w:tc>
      </w:tr>
    </w:tbl>
    <w:p w14:paraId="5E0926AD">
      <w:pPr>
        <w:spacing w:after="0"/>
      </w:pPr>
    </w:p>
    <w:p w14:paraId="51500A88">
      <w:pPr>
        <w:pStyle w:val="3"/>
        <w:keepNext/>
        <w:pageBreakBefore/>
        <w:pBdr>
          <w:bottom w:val="single" w:color="5B9BD5" w:sz="10" w:space="3"/>
        </w:pBdr>
        <w:spacing w:before="200" w:after="80"/>
      </w:pPr>
      <w:r>
        <w:rPr>
          <w:rFonts w:ascii="Noto Sans CJK SC" w:hAnsi="Noto Sans CJK SC" w:eastAsia="Noto Sans CJK SC"/>
          <w:b/>
          <w:color w:val="17365D"/>
          <w:sz w:val="31"/>
        </w:rPr>
        <w:t>4 在线安装（apt 安装）</w:t>
      </w:r>
    </w:p>
    <w:p w14:paraId="2AF7AF05">
      <w:pPr>
        <w:spacing w:before="0" w:after="80" w:line="324" w:lineRule="auto"/>
        <w:ind w:left="0"/>
      </w:pPr>
      <w:r>
        <w:rPr>
          <w:rFonts w:ascii="Noto Sans CJK SC" w:hAnsi="Noto Sans CJK SC" w:eastAsia="Noto Sans CJK SC"/>
          <w:color w:val="1F1F1F"/>
          <w:sz w:val="21"/>
        </w:rPr>
        <w:t>在线安装通过 apt 软件源获取 OMV 和依赖包。开始前必须先完成“2 安装前准备”，并确认主板能够访问已配置的软件源。</w:t>
      </w:r>
    </w:p>
    <w:tbl>
      <w:tblPr>
        <w:tblStyle w:val="32"/>
        <w:tblW w:w="0" w:type="auto"/>
        <w:jc w:val="center"/>
        <w:tblBorders>
          <w:top w:val="single" w:color="C00000" w:sz="10" w:space="0"/>
          <w:left w:val="single" w:color="C00000" w:sz="10" w:space="0"/>
          <w:bottom w:val="single" w:color="C00000" w:sz="10" w:space="0"/>
          <w:right w:val="single" w:color="C00000" w:sz="1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35"/>
      </w:tblGrid>
      <w:tr w14:paraId="75EEFF71">
        <w:tblPrEx>
          <w:tblBorders>
            <w:top w:val="single" w:color="C00000" w:sz="10" w:space="0"/>
            <w:left w:val="single" w:color="C00000" w:sz="10" w:space="0"/>
            <w:bottom w:val="single" w:color="C00000" w:sz="10" w:space="0"/>
            <w:right w:val="single" w:color="C00000" w:sz="1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35" w:type="dxa"/>
            <w:shd w:val="clear" w:color="auto" w:fill="FDE9E7"/>
            <w:tcMar>
              <w:top w:w="125" w:type="dxa"/>
              <w:left w:w="170" w:type="dxa"/>
              <w:bottom w:w="125" w:type="dxa"/>
              <w:right w:w="170" w:type="dxa"/>
            </w:tcMar>
            <w:vAlign w:val="top"/>
          </w:tcPr>
          <w:p w14:paraId="655939B9">
            <w:pPr>
              <w:keepNext/>
              <w:spacing w:before="0" w:after="60" w:line="288" w:lineRule="auto"/>
            </w:pPr>
            <w:r>
              <w:rPr>
                <w:rFonts w:ascii="Noto Sans CJK SC" w:hAnsi="Noto Sans CJK SC" w:eastAsia="Noto Sans CJK SC"/>
                <w:b/>
                <w:color w:val="C00000"/>
                <w:sz w:val="22"/>
              </w:rPr>
              <w:t>【重要】在线安装期间必须保持 SSH 连接</w:t>
            </w:r>
          </w:p>
          <w:p w14:paraId="12AE727C">
            <w:pPr>
              <w:spacing w:before="0" w:after="20" w:line="300" w:lineRule="auto"/>
              <w:ind w:left="57"/>
            </w:pPr>
            <w:r>
              <w:rPr>
                <w:rFonts w:ascii="Noto Sans CJK SC" w:hAnsi="Noto Sans CJK SC" w:eastAsia="Noto Sans CJK SC"/>
                <w:color w:val="1F1F1F"/>
                <w:sz w:val="19"/>
              </w:rPr>
              <w:t>• 执行 apt install openmediavault -y 时会安装 cpufrequtils 相关依赖，串口可能出现大量 CPU 调频日志。</w:t>
            </w:r>
          </w:p>
          <w:p w14:paraId="683D203B">
            <w:pPr>
              <w:spacing w:before="0" w:after="20" w:line="300" w:lineRule="auto"/>
              <w:ind w:left="57"/>
            </w:pPr>
            <w:r>
              <w:rPr>
                <w:rFonts w:ascii="Noto Sans CJK SC" w:hAnsi="Noto Sans CJK SC" w:eastAsia="Noto Sans CJK SC"/>
                <w:color w:val="1F1F1F"/>
                <w:sz w:val="19"/>
              </w:rPr>
              <w:t>• 请不要使用串口判断安装是否完成；以 SSH 会话中的 apt 进度、交互提示和命令返回为准。</w:t>
            </w:r>
          </w:p>
          <w:p w14:paraId="790673BF">
            <w:pPr>
              <w:spacing w:before="0" w:after="20" w:line="300" w:lineRule="auto"/>
              <w:ind w:left="57"/>
            </w:pPr>
            <w:r>
              <w:rPr>
                <w:rFonts w:ascii="Noto Sans CJK SC" w:hAnsi="Noto Sans CJK SC" w:eastAsia="Noto Sans CJK SC"/>
                <w:color w:val="1F1F1F"/>
                <w:sz w:val="19"/>
              </w:rPr>
              <w:t>• OMV 主包安装完成后，立即执行本文的 performance 配置命令。</w:t>
            </w:r>
          </w:p>
        </w:tc>
      </w:tr>
    </w:tbl>
    <w:p w14:paraId="3E5C7793">
      <w:pPr>
        <w:spacing w:after="0"/>
      </w:pPr>
    </w:p>
    <w:p w14:paraId="299DF40D">
      <w:pPr>
        <w:pStyle w:val="4"/>
        <w:keepNext/>
        <w:pageBreakBefore w:val="0"/>
        <w:spacing w:before="120" w:after="80"/>
      </w:pPr>
      <w:r>
        <w:rPr>
          <w:rFonts w:ascii="Noto Sans CJK SC" w:hAnsi="Noto Sans CJK SC" w:eastAsia="Noto Sans CJK SC"/>
          <w:b/>
          <w:color w:val="1F4E78"/>
          <w:sz w:val="25"/>
        </w:rPr>
        <w:t>4.1 在线安装命令</w:t>
      </w:r>
    </w:p>
    <w:p w14:paraId="22B17711">
      <w:pPr>
        <w:keepNext/>
        <w:spacing w:before="40" w:after="40" w:line="240" w:lineRule="auto"/>
      </w:pPr>
      <w:r>
        <w:rPr>
          <w:rFonts w:ascii="Noto Sans CJK SC" w:hAnsi="Noto Sans CJK SC" w:eastAsia="Noto Sans CJK SC"/>
          <w:b/>
          <w:color w:val="1F4E78"/>
          <w:sz w:val="21"/>
        </w:rPr>
        <w:t>在线安装命令（逐行执行）</w:t>
      </w:r>
    </w:p>
    <w:tbl>
      <w:tblPr>
        <w:tblStyle w:val="32"/>
        <w:tblW w:w="0" w:type="auto"/>
        <w:jc w:val="center"/>
        <w:tblBorders>
          <w:top w:val="single" w:color="C7CDD4" w:sz="4" w:space="0"/>
          <w:left w:val="single" w:color="C7CDD4" w:sz="4" w:space="0"/>
          <w:bottom w:val="single" w:color="C7CDD4" w:sz="4" w:space="0"/>
          <w:right w:val="single" w:color="C7CDD4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92"/>
      </w:tblGrid>
      <w:tr w14:paraId="54602462">
        <w:tblPrEx>
          <w:tblBorders>
            <w:top w:val="single" w:color="C7CDD4" w:sz="4" w:space="0"/>
            <w:left w:val="single" w:color="C7CDD4" w:sz="4" w:space="0"/>
            <w:bottom w:val="single" w:color="C7CDD4" w:sz="4" w:space="0"/>
            <w:right w:val="single" w:color="C7CDD4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92" w:type="dxa"/>
            <w:shd w:val="clear" w:color="auto" w:fill="F3F5F7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3842034E">
            <w:pPr>
              <w:spacing w:before="0" w:after="0" w:line="252" w:lineRule="auto"/>
            </w:pPr>
            <w:r>
              <w:rPr>
                <w:rFonts w:ascii="Noto Sans Mono CJK SC" w:hAnsi="Noto Sans Mono CJK SC" w:eastAsia="Noto Sans Mono CJK SC"/>
                <w:color w:val="202124"/>
                <w:sz w:val="17"/>
              </w:rPr>
              <w:t>sudo -i</w:t>
            </w:r>
          </w:p>
          <w:p w14:paraId="3AD22BCA">
            <w:pPr>
              <w:spacing w:before="0" w:after="0" w:line="252" w:lineRule="auto"/>
            </w:pPr>
            <w:r>
              <w:rPr>
                <w:rFonts w:ascii="Noto Sans Mono CJK SC" w:hAnsi="Noto Sans Mono CJK SC" w:eastAsia="Noto Sans Mono CJK SC"/>
                <w:color w:val="202124"/>
                <w:sz w:val="17"/>
              </w:rPr>
              <w:t>apt install salt-minion -y</w:t>
            </w:r>
          </w:p>
          <w:p w14:paraId="229264EC">
            <w:pPr>
              <w:spacing w:before="0" w:after="0" w:line="252" w:lineRule="auto"/>
            </w:pPr>
            <w:r>
              <w:rPr>
                <w:rFonts w:ascii="Noto Sans Mono CJK SC" w:hAnsi="Noto Sans Mono CJK SC" w:eastAsia="Noto Sans Mono CJK SC"/>
                <w:color w:val="202124"/>
                <w:sz w:val="17"/>
              </w:rPr>
              <w:t>mkdir -p /etc/wsdd-server</w:t>
            </w:r>
          </w:p>
          <w:p w14:paraId="7C1C8C8F">
            <w:pPr>
              <w:spacing w:before="0" w:after="0" w:line="252" w:lineRule="auto"/>
            </w:pPr>
            <w:r>
              <w:rPr>
                <w:rFonts w:ascii="Noto Sans Mono CJK SC" w:hAnsi="Noto Sans Mono CJK SC" w:eastAsia="Noto Sans Mono CJK SC"/>
                <w:color w:val="202124"/>
                <w:sz w:val="17"/>
              </w:rPr>
              <w:t>sed -i.bak '50s#///##' /usr/lib/python3/dist-packages/salt/utils/url.py</w:t>
            </w:r>
          </w:p>
          <w:p w14:paraId="5EE81A5F">
            <w:pPr>
              <w:spacing w:before="0" w:after="0" w:line="252" w:lineRule="auto"/>
            </w:pPr>
            <w:r>
              <w:rPr>
                <w:rFonts w:ascii="Noto Sans Mono CJK SC" w:hAnsi="Noto Sans Mono CJK SC" w:eastAsia="Noto Sans Mono CJK SC"/>
                <w:color w:val="202124"/>
                <w:sz w:val="17"/>
              </w:rPr>
              <w:t>apt install openmediavault -y</w:t>
            </w:r>
          </w:p>
          <w:p w14:paraId="52346006">
            <w:pPr>
              <w:spacing w:before="0" w:after="0" w:line="252" w:lineRule="auto"/>
            </w:pPr>
            <w:r>
              <w:rPr>
                <w:rFonts w:ascii="Noto Sans Mono CJK SC" w:hAnsi="Noto Sans Mono CJK SC" w:eastAsia="Noto Sans Mono CJK SC"/>
                <w:color w:val="202124"/>
                <w:sz w:val="17"/>
              </w:rPr>
              <w:t>sed -i '43s/\bondemand\b/performance/' /etc/init.d/cpufrequtils</w:t>
            </w:r>
          </w:p>
          <w:p w14:paraId="1663EC35">
            <w:pPr>
              <w:spacing w:before="0" w:after="0" w:line="252" w:lineRule="auto"/>
            </w:pPr>
            <w:r>
              <w:rPr>
                <w:rFonts w:ascii="Noto Sans Mono CJK SC" w:hAnsi="Noto Sans Mono CJK SC" w:eastAsia="Noto Sans Mono CJK SC"/>
                <w:color w:val="202124"/>
                <w:sz w:val="17"/>
              </w:rPr>
              <w:t>sed -i 's/^GOVERNOR=.*/GOVERNOR="performance"/' /etc/default/cpufrequtils</w:t>
            </w:r>
          </w:p>
          <w:p w14:paraId="216DE993">
            <w:pPr>
              <w:spacing w:before="0" w:after="0" w:line="252" w:lineRule="auto"/>
            </w:pPr>
            <w:r>
              <w:rPr>
                <w:rFonts w:ascii="Noto Sans Mono CJK SC" w:hAnsi="Noto Sans Mono CJK SC" w:eastAsia="Noto Sans Mono CJK SC"/>
                <w:color w:val="202124"/>
                <w:sz w:val="17"/>
              </w:rPr>
              <w:t>sed -i -e 's/^#DNS=/DNS=10.11.2.32 10.11.2.33/' -e 's/^#Domains=/Domains=eswin.cn/' /etc/systemd/resolved.conf</w:t>
            </w:r>
          </w:p>
          <w:p w14:paraId="5DEF32B6">
            <w:pPr>
              <w:spacing w:before="0" w:after="0" w:line="252" w:lineRule="auto"/>
            </w:pPr>
            <w:r>
              <w:rPr>
                <w:rFonts w:ascii="Noto Sans Mono CJK SC" w:hAnsi="Noto Sans Mono CJK SC" w:eastAsia="Noto Sans Mono CJK SC"/>
                <w:color w:val="202124"/>
                <w:sz w:val="17"/>
              </w:rPr>
              <w:t>reboot</w:t>
            </w:r>
          </w:p>
          <w:p w14:paraId="097D3330"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i/>
                <w:color w:val="666666"/>
                <w:sz w:val="18"/>
              </w:rPr>
              <w:t>第一行 sudo -i：按提示输入 eswin 用户的默认密码 eswin。</w:t>
            </w:r>
          </w:p>
        </w:tc>
      </w:tr>
    </w:tbl>
    <w:p w14:paraId="07242EDB">
      <w:pPr>
        <w:spacing w:after="0"/>
      </w:pPr>
    </w:p>
    <w:p w14:paraId="3D6EAF50">
      <w:pPr>
        <w:pStyle w:val="4"/>
        <w:keepNext/>
        <w:pageBreakBefore w:val="0"/>
        <w:spacing w:before="120" w:after="80"/>
      </w:pPr>
      <w:r>
        <w:rPr>
          <w:rFonts w:ascii="Noto Sans CJK SC" w:hAnsi="Noto Sans CJK SC" w:eastAsia="Noto Sans CJK SC"/>
          <w:b/>
          <w:color w:val="1F4E78"/>
          <w:sz w:val="25"/>
        </w:rPr>
        <w:t>4.2 apt 安装交互项</w:t>
      </w:r>
    </w:p>
    <w:tbl>
      <w:tblPr>
        <w:tblStyle w:val="32"/>
        <w:tblW w:w="0" w:type="auto"/>
        <w:jc w:val="center"/>
        <w:tblBorders>
          <w:top w:val="single" w:color="A6B8C9" w:sz="6" w:space="0"/>
          <w:left w:val="single" w:color="A6B8C9" w:sz="6" w:space="0"/>
          <w:bottom w:val="single" w:color="A6B8C9" w:sz="6" w:space="0"/>
          <w:right w:val="single" w:color="A6B8C9" w:sz="6" w:space="0"/>
          <w:insideH w:val="single" w:color="A6B8C9" w:sz="6" w:space="0"/>
          <w:insideV w:val="single" w:color="A6B8C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6"/>
        <w:gridCol w:w="5046"/>
      </w:tblGrid>
      <w:tr w14:paraId="12703531">
        <w:tblPrEx>
          <w:tblBorders>
            <w:top w:val="single" w:color="A6B8C9" w:sz="6" w:space="0"/>
            <w:left w:val="single" w:color="A6B8C9" w:sz="6" w:space="0"/>
            <w:bottom w:val="single" w:color="A6B8C9" w:sz="6" w:space="0"/>
            <w:right w:val="single" w:color="A6B8C9" w:sz="6" w:space="0"/>
            <w:insideH w:val="single" w:color="A6B8C9" w:sz="6" w:space="0"/>
            <w:insideV w:val="single" w:color="A6B8C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AF3F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FA75CB2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9"/>
              </w:rPr>
              <w:t>网络配置</w:t>
            </w:r>
          </w:p>
        </w:tc>
        <w:tc>
          <w:tcPr>
            <w:tcW w:w="7711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DB524BF"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F1F1F"/>
                <w:sz w:val="19"/>
              </w:rPr>
              <w:t>安装 openmediavault 时选择 5. Local only</w:t>
            </w:r>
          </w:p>
        </w:tc>
      </w:tr>
      <w:tr w14:paraId="0A15ADA5">
        <w:tblPrEx>
          <w:tblBorders>
            <w:top w:val="single" w:color="A6B8C9" w:sz="6" w:space="0"/>
            <w:left w:val="single" w:color="A6B8C9" w:sz="6" w:space="0"/>
            <w:bottom w:val="single" w:color="A6B8C9" w:sz="6" w:space="0"/>
            <w:right w:val="single" w:color="A6B8C9" w:sz="6" w:space="0"/>
            <w:insideH w:val="single" w:color="A6B8C9" w:sz="6" w:space="0"/>
            <w:insideV w:val="single" w:color="A6B8C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AF3F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80EBF99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9"/>
              </w:rPr>
              <w:t>邮件名称</w:t>
            </w:r>
          </w:p>
        </w:tc>
        <w:tc>
          <w:tcPr>
            <w:tcW w:w="7711" w:type="dxa"/>
            <w:shd w:val="clear" w:color="auto" w:fill="FAFCFD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23C8214"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F1F1F"/>
                <w:sz w:val="19"/>
              </w:rPr>
              <w:t>填写 czx（当前在线安装截图中的示例值）</w:t>
            </w:r>
          </w:p>
        </w:tc>
      </w:tr>
      <w:tr w14:paraId="371C2C3D">
        <w:tblPrEx>
          <w:tblBorders>
            <w:top w:val="single" w:color="A6B8C9" w:sz="6" w:space="0"/>
            <w:left w:val="single" w:color="A6B8C9" w:sz="6" w:space="0"/>
            <w:bottom w:val="single" w:color="A6B8C9" w:sz="6" w:space="0"/>
            <w:right w:val="single" w:color="A6B8C9" w:sz="6" w:space="0"/>
            <w:insideH w:val="single" w:color="A6B8C9" w:sz="6" w:space="0"/>
            <w:insideV w:val="single" w:color="A6B8C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AF3F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2DEA124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9"/>
              </w:rPr>
              <w:t>CPU 调频</w:t>
            </w:r>
          </w:p>
        </w:tc>
        <w:tc>
          <w:tcPr>
            <w:tcW w:w="7711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224CCAE"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F1F1F"/>
                <w:sz w:val="19"/>
              </w:rPr>
              <w:t>OMV 包安装结束后执行两条 sed 命令，将 governor 配置为 performance</w:t>
            </w:r>
          </w:p>
        </w:tc>
      </w:tr>
      <w:tr w14:paraId="4C4CABA2">
        <w:tblPrEx>
          <w:tblBorders>
            <w:top w:val="single" w:color="A6B8C9" w:sz="6" w:space="0"/>
            <w:left w:val="single" w:color="A6B8C9" w:sz="6" w:space="0"/>
            <w:bottom w:val="single" w:color="A6B8C9" w:sz="6" w:space="0"/>
            <w:right w:val="single" w:color="A6B8C9" w:sz="6" w:space="0"/>
            <w:insideH w:val="single" w:color="A6B8C9" w:sz="6" w:space="0"/>
            <w:insideV w:val="single" w:color="A6B8C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AF3F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7A0BD04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9"/>
              </w:rPr>
              <w:t>DNS 配置</w:t>
            </w:r>
          </w:p>
        </w:tc>
        <w:tc>
          <w:tcPr>
            <w:tcW w:w="7711" w:type="dxa"/>
            <w:shd w:val="clear" w:color="auto" w:fill="FAFCFD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D437168"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F1F1F"/>
                <w:sz w:val="19"/>
              </w:rPr>
              <w:t>写入 DNS 10.11.2.32、10.11.2.33，Domains=eswin.cn</w:t>
            </w:r>
          </w:p>
        </w:tc>
      </w:tr>
    </w:tbl>
    <w:p w14:paraId="3104CD78">
      <w:pPr>
        <w:spacing w:after="0"/>
      </w:pPr>
    </w:p>
    <w:tbl>
      <w:tblPr>
        <w:tblStyle w:val="32"/>
        <w:tblW w:w="0" w:type="auto"/>
        <w:jc w:val="center"/>
        <w:tblBorders>
          <w:top w:val="single" w:color="9E480E" w:sz="10" w:space="0"/>
          <w:left w:val="single" w:color="9E480E" w:sz="10" w:space="0"/>
          <w:bottom w:val="single" w:color="9E480E" w:sz="10" w:space="0"/>
          <w:right w:val="single" w:color="9E480E" w:sz="1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35"/>
      </w:tblGrid>
      <w:tr w14:paraId="7EA203BC">
        <w:tblPrEx>
          <w:tblBorders>
            <w:top w:val="single" w:color="9E480E" w:sz="10" w:space="0"/>
            <w:left w:val="single" w:color="9E480E" w:sz="10" w:space="0"/>
            <w:bottom w:val="single" w:color="9E480E" w:sz="10" w:space="0"/>
            <w:right w:val="single" w:color="9E480E" w:sz="1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35" w:type="dxa"/>
            <w:shd w:val="clear" w:color="auto" w:fill="FCE4D6"/>
            <w:tcMar>
              <w:top w:w="125" w:type="dxa"/>
              <w:left w:w="170" w:type="dxa"/>
              <w:bottom w:w="125" w:type="dxa"/>
              <w:right w:w="170" w:type="dxa"/>
            </w:tcMar>
            <w:vAlign w:val="top"/>
          </w:tcPr>
          <w:p w14:paraId="1C9F7B61">
            <w:pPr>
              <w:keepNext/>
              <w:spacing w:before="0" w:after="60" w:line="288" w:lineRule="auto"/>
            </w:pPr>
            <w:r>
              <w:rPr>
                <w:rFonts w:ascii="Noto Sans CJK SC" w:hAnsi="Noto Sans CJK SC" w:eastAsia="Noto Sans CJK SC"/>
                <w:b/>
                <w:color w:val="9E480E"/>
                <w:sz w:val="22"/>
              </w:rPr>
              <w:t>【说明】无需立即重启时的即时生效命令</w:t>
            </w:r>
          </w:p>
          <w:p w14:paraId="356DE1D9">
            <w:pPr>
              <w:spacing w:before="0" w:after="20" w:line="300" w:lineRule="auto"/>
              <w:ind w:left="57"/>
            </w:pPr>
            <w:r>
              <w:rPr>
                <w:rFonts w:ascii="Noto Sans CJK SC" w:hAnsi="Noto Sans CJK SC" w:eastAsia="Noto Sans CJK SC"/>
                <w:color w:val="1F1F1F"/>
                <w:sz w:val="19"/>
              </w:rPr>
              <w:t>• CPU 调频配置：systemctl restart cpufrequtils</w:t>
            </w:r>
          </w:p>
          <w:p w14:paraId="2A9C0796">
            <w:pPr>
              <w:spacing w:before="0" w:after="20" w:line="300" w:lineRule="auto"/>
              <w:ind w:left="57"/>
            </w:pPr>
            <w:r>
              <w:rPr>
                <w:rFonts w:ascii="Noto Sans CJK SC" w:hAnsi="Noto Sans CJK SC" w:eastAsia="Noto Sans CJK SC"/>
                <w:color w:val="1F1F1F"/>
                <w:sz w:val="19"/>
              </w:rPr>
              <w:t>• DNS 配置：systemctl restart systemd-resolved</w:t>
            </w:r>
          </w:p>
          <w:p w14:paraId="72040742">
            <w:pPr>
              <w:spacing w:before="0" w:after="20" w:line="300" w:lineRule="auto"/>
              <w:ind w:left="57"/>
            </w:pPr>
            <w:r>
              <w:rPr>
                <w:rFonts w:ascii="Noto Sans CJK SC" w:hAnsi="Noto Sans CJK SC" w:eastAsia="Noto Sans CJK SC"/>
                <w:color w:val="1F1F1F"/>
                <w:sz w:val="19"/>
              </w:rPr>
              <w:t>• 本文在线安装流程最后仍要求执行 reboot，以完成整体重启。</w:t>
            </w:r>
          </w:p>
        </w:tc>
      </w:tr>
    </w:tbl>
    <w:p w14:paraId="1D89DE21">
      <w:pPr>
        <w:spacing w:after="0"/>
      </w:pPr>
    </w:p>
    <w:p w14:paraId="1AC9E711">
      <w:pPr>
        <w:pStyle w:val="4"/>
        <w:keepNext/>
        <w:pageBreakBefore w:val="0"/>
        <w:spacing w:before="120" w:after="80"/>
      </w:pPr>
      <w:r>
        <w:rPr>
          <w:rFonts w:ascii="Noto Sans CJK SC" w:hAnsi="Noto Sans CJK SC" w:eastAsia="Noto Sans CJK SC"/>
          <w:b/>
          <w:color w:val="1F4E78"/>
          <w:sz w:val="25"/>
        </w:rPr>
        <w:t>4.3 在线安装完成</w:t>
      </w:r>
    </w:p>
    <w:p w14:paraId="539A4811">
      <w:pPr>
        <w:spacing w:before="0" w:after="80" w:line="324" w:lineRule="auto"/>
        <w:ind w:left="0"/>
      </w:pPr>
      <w:r>
        <w:rPr>
          <w:rFonts w:ascii="Noto Sans CJK SC" w:hAnsi="Noto Sans CJK SC" w:eastAsia="Noto Sans CJK SC"/>
          <w:color w:val="1F1F1F"/>
          <w:sz w:val="21"/>
        </w:rPr>
        <w:t>系统重启后，在浏览器中访问：</w:t>
      </w:r>
    </w:p>
    <w:p w14:paraId="34A38790">
      <w:pPr>
        <w:keepNext/>
        <w:spacing w:before="40" w:after="40" w:line="240" w:lineRule="auto"/>
      </w:pPr>
      <w:r>
        <w:rPr>
          <w:rFonts w:ascii="Noto Sans CJK SC" w:hAnsi="Noto Sans CJK SC" w:eastAsia="Noto Sans CJK SC"/>
          <w:b/>
          <w:color w:val="1F4E78"/>
          <w:sz w:val="21"/>
        </w:rPr>
        <w:t>OMV WebUI 地址</w:t>
      </w:r>
    </w:p>
    <w:tbl>
      <w:tblPr>
        <w:tblStyle w:val="32"/>
        <w:tblW w:w="0" w:type="auto"/>
        <w:jc w:val="center"/>
        <w:tblBorders>
          <w:top w:val="single" w:color="C7CDD4" w:sz="4" w:space="0"/>
          <w:left w:val="single" w:color="C7CDD4" w:sz="4" w:space="0"/>
          <w:bottom w:val="single" w:color="C7CDD4" w:sz="4" w:space="0"/>
          <w:right w:val="single" w:color="C7CDD4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92"/>
      </w:tblGrid>
      <w:tr w14:paraId="7BDAB67A">
        <w:tblPrEx>
          <w:tblBorders>
            <w:top w:val="single" w:color="C7CDD4" w:sz="4" w:space="0"/>
            <w:left w:val="single" w:color="C7CDD4" w:sz="4" w:space="0"/>
            <w:bottom w:val="single" w:color="C7CDD4" w:sz="4" w:space="0"/>
            <w:right w:val="single" w:color="C7CDD4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92" w:type="dxa"/>
            <w:shd w:val="clear" w:color="auto" w:fill="F3F5F7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7C829067">
            <w:pPr>
              <w:spacing w:before="0" w:after="0" w:line="252" w:lineRule="auto"/>
            </w:pPr>
            <w:r>
              <w:rPr>
                <w:rFonts w:ascii="Noto Sans Mono CJK SC" w:hAnsi="Noto Sans Mono CJK SC" w:eastAsia="Noto Sans Mono CJK SC"/>
                <w:color w:val="202124"/>
                <w:sz w:val="17"/>
              </w:rPr>
              <w:t>http://&lt;设备IP&gt;</w:t>
            </w:r>
          </w:p>
        </w:tc>
      </w:tr>
    </w:tbl>
    <w:p w14:paraId="29A97C87">
      <w:pPr>
        <w:spacing w:after="0"/>
      </w:pPr>
    </w:p>
    <w:tbl>
      <w:tblPr>
        <w:tblStyle w:val="32"/>
        <w:tblW w:w="0" w:type="auto"/>
        <w:jc w:val="center"/>
        <w:tblBorders>
          <w:top w:val="single" w:color="C00000" w:sz="10" w:space="0"/>
          <w:left w:val="single" w:color="C00000" w:sz="10" w:space="0"/>
          <w:bottom w:val="single" w:color="C00000" w:sz="10" w:space="0"/>
          <w:right w:val="single" w:color="C00000" w:sz="1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35"/>
      </w:tblGrid>
      <w:tr w14:paraId="029AA026">
        <w:tblPrEx>
          <w:tblBorders>
            <w:top w:val="single" w:color="C00000" w:sz="10" w:space="0"/>
            <w:left w:val="single" w:color="C00000" w:sz="10" w:space="0"/>
            <w:bottom w:val="single" w:color="C00000" w:sz="10" w:space="0"/>
            <w:right w:val="single" w:color="C00000" w:sz="1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35" w:type="dxa"/>
            <w:shd w:val="clear" w:color="auto" w:fill="FDE9E7"/>
            <w:tcMar>
              <w:top w:w="125" w:type="dxa"/>
              <w:left w:w="170" w:type="dxa"/>
              <w:bottom w:w="125" w:type="dxa"/>
              <w:right w:w="170" w:type="dxa"/>
            </w:tcMar>
            <w:vAlign w:val="top"/>
          </w:tcPr>
          <w:p w14:paraId="1C202E80">
            <w:pPr>
              <w:keepNext/>
              <w:spacing w:before="0" w:after="60" w:line="288" w:lineRule="auto"/>
            </w:pPr>
            <w:r>
              <w:rPr>
                <w:rFonts w:ascii="Noto Sans CJK SC" w:hAnsi="Noto Sans CJK SC" w:eastAsia="Noto Sans CJK SC"/>
                <w:b/>
                <w:color w:val="C00000"/>
                <w:sz w:val="22"/>
              </w:rPr>
              <w:t>【重要】重启后的必做操作：先在 WebUI 打开 SSH</w:t>
            </w:r>
          </w:p>
          <w:p w14:paraId="63657B9C">
            <w:pPr>
              <w:spacing w:before="0" w:after="20" w:line="300" w:lineRule="auto"/>
              <w:ind w:left="57"/>
            </w:pPr>
            <w:r>
              <w:rPr>
                <w:rFonts w:ascii="Noto Sans CJK SC" w:hAnsi="Noto Sans CJK SC" w:eastAsia="Noto Sans CJK SC"/>
                <w:color w:val="1F1F1F"/>
                <w:sz w:val="19"/>
              </w:rPr>
              <w:t>• 系统重启后，当前版本的 SSH 服务可能尚未启用，因此原 SSH 会话断开后可能无法直接重新连接。</w:t>
            </w:r>
          </w:p>
          <w:p w14:paraId="02AAF4B3">
            <w:pPr>
              <w:spacing w:before="0" w:after="20" w:line="300" w:lineRule="auto"/>
              <w:ind w:left="57"/>
            </w:pPr>
            <w:r>
              <w:rPr>
                <w:rFonts w:ascii="Noto Sans CJK SC" w:hAnsi="Noto Sans CJK SC" w:eastAsia="Noto Sans CJK SC"/>
                <w:color w:val="1F1F1F"/>
                <w:sz w:val="19"/>
              </w:rPr>
              <w:t>• 浏览器访问 http://&lt;设备IP&gt;，使用当前镜像默认 WebUI 账号 admin / openmediavault 登录。</w:t>
            </w:r>
          </w:p>
          <w:p w14:paraId="47B1D6B1">
            <w:pPr>
              <w:spacing w:before="0" w:after="20" w:line="300" w:lineRule="auto"/>
              <w:ind w:left="57"/>
            </w:pPr>
            <w:r>
              <w:rPr>
                <w:rFonts w:ascii="Noto Sans CJK SC" w:hAnsi="Noto Sans CJK SC" w:eastAsia="Noto Sans CJK SC"/>
                <w:color w:val="1F1F1F"/>
                <w:sz w:val="19"/>
              </w:rPr>
              <w:t>• 进入 Services &gt; SSH &gt; Settings，勾选 Enable，保存并应用配置。</w:t>
            </w:r>
          </w:p>
          <w:p w14:paraId="652E4C10">
            <w:pPr>
              <w:spacing w:before="0" w:after="20" w:line="300" w:lineRule="auto"/>
              <w:ind w:left="57"/>
            </w:pPr>
            <w:r>
              <w:rPr>
                <w:rFonts w:ascii="Noto Sans CJK SC" w:hAnsi="Noto Sans CJK SC" w:eastAsia="Noto Sans CJK SC"/>
                <w:color w:val="1F1F1F"/>
                <w:sz w:val="19"/>
              </w:rPr>
              <w:t>• 进入 User Management &gt; Users，编辑 eswin 用户，确认 Groups 中包含 _ssh，保存并应用。</w:t>
            </w:r>
          </w:p>
          <w:p w14:paraId="1C29FC3C">
            <w:pPr>
              <w:spacing w:before="0" w:after="20" w:line="300" w:lineRule="auto"/>
              <w:ind w:left="57"/>
            </w:pPr>
            <w:r>
              <w:rPr>
                <w:rFonts w:ascii="Noto Sans CJK SC" w:hAnsi="Noto Sans CJK SC" w:eastAsia="Noto Sans CJK SC"/>
                <w:color w:val="1F1F1F"/>
                <w:sz w:val="19"/>
              </w:rPr>
              <w:t>• 最后重新执行 ssh eswin@&lt;设备IP&gt; 验证。</w:t>
            </w:r>
          </w:p>
        </w:tc>
      </w:tr>
    </w:tbl>
    <w:p w14:paraId="731E4602">
      <w:pPr>
        <w:spacing w:after="0"/>
      </w:pPr>
    </w:p>
    <w:p w14:paraId="4B595DA7">
      <w:pPr>
        <w:pStyle w:val="3"/>
        <w:keepNext/>
        <w:pageBreakBefore w:val="0"/>
        <w:pBdr>
          <w:bottom w:val="single" w:color="5B9BD5" w:sz="10" w:space="3"/>
        </w:pBdr>
        <w:spacing w:before="200" w:after="80"/>
      </w:pPr>
      <w:r>
        <w:rPr>
          <w:rFonts w:ascii="Noto Sans CJK SC" w:hAnsi="Noto Sans CJK SC" w:eastAsia="Noto Sans CJK SC"/>
          <w:b/>
          <w:color w:val="17365D"/>
          <w:sz w:val="31"/>
        </w:rPr>
        <w:t>5 安装后 WebUI 配置与 SSH 恢复</w:t>
      </w:r>
    </w:p>
    <w:tbl>
      <w:tblPr>
        <w:tblStyle w:val="32"/>
        <w:tblW w:w="0" w:type="auto"/>
        <w:jc w:val="center"/>
        <w:tblBorders>
          <w:top w:val="single" w:color="C00000" w:sz="10" w:space="0"/>
          <w:left w:val="single" w:color="C00000" w:sz="10" w:space="0"/>
          <w:bottom w:val="single" w:color="C00000" w:sz="10" w:space="0"/>
          <w:right w:val="single" w:color="C00000" w:sz="1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35"/>
      </w:tblGrid>
      <w:tr w14:paraId="0F2B6B84">
        <w:tblPrEx>
          <w:tblBorders>
            <w:top w:val="single" w:color="C00000" w:sz="10" w:space="0"/>
            <w:left w:val="single" w:color="C00000" w:sz="10" w:space="0"/>
            <w:bottom w:val="single" w:color="C00000" w:sz="10" w:space="0"/>
            <w:right w:val="single" w:color="C00000" w:sz="1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35" w:type="dxa"/>
            <w:shd w:val="clear" w:color="auto" w:fill="FDE9E7"/>
            <w:tcMar>
              <w:top w:w="125" w:type="dxa"/>
              <w:left w:w="170" w:type="dxa"/>
              <w:bottom w:w="125" w:type="dxa"/>
              <w:right w:w="170" w:type="dxa"/>
            </w:tcMar>
            <w:vAlign w:val="top"/>
          </w:tcPr>
          <w:p w14:paraId="4CD0294A">
            <w:pPr>
              <w:keepNext/>
              <w:spacing w:before="0" w:after="60" w:line="288" w:lineRule="auto"/>
            </w:pPr>
            <w:r>
              <w:rPr>
                <w:rFonts w:ascii="Noto Sans CJK SC" w:hAnsi="Noto Sans CJK SC" w:eastAsia="Noto Sans CJK SC"/>
                <w:b/>
                <w:color w:val="C00000"/>
                <w:sz w:val="22"/>
              </w:rPr>
              <w:t>【重要】离线和在线安装都必须执行本节</w:t>
            </w:r>
          </w:p>
          <w:p w14:paraId="1422A249">
            <w:pPr>
              <w:spacing w:before="0" w:after="20" w:line="300" w:lineRule="auto"/>
              <w:ind w:left="57"/>
            </w:pPr>
            <w:r>
              <w:rPr>
                <w:rFonts w:ascii="Noto Sans CJK SC" w:hAnsi="Noto Sans CJK SC" w:eastAsia="Noto Sans CJK SC"/>
                <w:color w:val="1F1F1F"/>
                <w:sz w:val="19"/>
              </w:rPr>
              <w:t>• 安装脚本或手工命令完成并重启后，先不要反复尝试 SSH；当前版本可能尚未启用 SSH 服务。</w:t>
            </w:r>
          </w:p>
          <w:p w14:paraId="7B260101">
            <w:pPr>
              <w:spacing w:before="0" w:after="20" w:line="300" w:lineRule="auto"/>
              <w:ind w:left="57"/>
            </w:pPr>
            <w:r>
              <w:rPr>
                <w:rFonts w:ascii="Noto Sans CJK SC" w:hAnsi="Noto Sans CJK SC" w:eastAsia="Noto Sans CJK SC"/>
                <w:color w:val="1F1F1F"/>
                <w:sz w:val="19"/>
              </w:rPr>
              <w:t>• 必须先登录 OMV WebUI 启用 SSH，并为 eswin 用户加入 _ssh 组，然后才能继续使用 SSH 登录设备。</w:t>
            </w:r>
          </w:p>
        </w:tc>
      </w:tr>
    </w:tbl>
    <w:p w14:paraId="6B52CAD2">
      <w:pPr>
        <w:spacing w:after="0"/>
      </w:pPr>
    </w:p>
    <w:p w14:paraId="28D23DDB">
      <w:pPr>
        <w:pStyle w:val="4"/>
        <w:keepNext/>
        <w:pageBreakBefore w:val="0"/>
        <w:spacing w:before="120" w:after="80"/>
      </w:pPr>
      <w:r>
        <w:rPr>
          <w:rFonts w:ascii="Noto Sans CJK SC" w:hAnsi="Noto Sans CJK SC" w:eastAsia="Noto Sans CJK SC"/>
          <w:b/>
          <w:color w:val="1F4E78"/>
          <w:sz w:val="25"/>
        </w:rPr>
        <w:t>5.1 登录 OMV WebUI</w:t>
      </w:r>
    </w:p>
    <w:p w14:paraId="150C4026">
      <w:pPr>
        <w:spacing w:before="0" w:after="80" w:line="324" w:lineRule="auto"/>
        <w:ind w:left="0"/>
      </w:pPr>
      <w:r>
        <w:rPr>
          <w:rFonts w:ascii="Noto Sans CJK SC" w:hAnsi="Noto Sans CJK SC" w:eastAsia="Noto Sans CJK SC"/>
          <w:color w:val="1F1F1F"/>
          <w:sz w:val="21"/>
        </w:rPr>
        <w:t>系统启动完成后，浏览器访问：</w:t>
      </w:r>
    </w:p>
    <w:tbl>
      <w:tblPr>
        <w:tblStyle w:val="32"/>
        <w:tblW w:w="0" w:type="auto"/>
        <w:jc w:val="center"/>
        <w:tblBorders>
          <w:top w:val="single" w:color="C7CDD4" w:sz="4" w:space="0"/>
          <w:left w:val="single" w:color="C7CDD4" w:sz="4" w:space="0"/>
          <w:bottom w:val="single" w:color="C7CDD4" w:sz="4" w:space="0"/>
          <w:right w:val="single" w:color="C7CDD4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92"/>
      </w:tblGrid>
      <w:tr w14:paraId="40E08BC8">
        <w:tblPrEx>
          <w:tblBorders>
            <w:top w:val="single" w:color="C7CDD4" w:sz="4" w:space="0"/>
            <w:left w:val="single" w:color="C7CDD4" w:sz="4" w:space="0"/>
            <w:bottom w:val="single" w:color="C7CDD4" w:sz="4" w:space="0"/>
            <w:right w:val="single" w:color="C7CDD4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92" w:type="dxa"/>
            <w:shd w:val="clear" w:color="auto" w:fill="F3F5F7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44FCFEE3">
            <w:pPr>
              <w:spacing w:before="0" w:after="0" w:line="252" w:lineRule="auto"/>
            </w:pPr>
            <w:r>
              <w:rPr>
                <w:rFonts w:ascii="Noto Sans Mono CJK SC" w:hAnsi="Noto Sans Mono CJK SC" w:eastAsia="Noto Sans Mono CJK SC"/>
                <w:color w:val="202124"/>
                <w:sz w:val="17"/>
              </w:rPr>
              <w:t>http://&lt;设备IP&gt;</w:t>
            </w:r>
          </w:p>
        </w:tc>
      </w:tr>
    </w:tbl>
    <w:p w14:paraId="6F025FE4">
      <w:pPr>
        <w:spacing w:after="0"/>
      </w:pPr>
    </w:p>
    <w:tbl>
      <w:tblPr>
        <w:tblStyle w:val="32"/>
        <w:tblW w:w="0" w:type="auto"/>
        <w:jc w:val="center"/>
        <w:tblBorders>
          <w:top w:val="single" w:color="A6B8C9" w:sz="6" w:space="0"/>
          <w:left w:val="single" w:color="A6B8C9" w:sz="6" w:space="0"/>
          <w:bottom w:val="single" w:color="A6B8C9" w:sz="6" w:space="0"/>
          <w:right w:val="single" w:color="A6B8C9" w:sz="6" w:space="0"/>
          <w:insideH w:val="single" w:color="A6B8C9" w:sz="6" w:space="0"/>
          <w:insideV w:val="single" w:color="A6B8C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6"/>
        <w:gridCol w:w="5046"/>
      </w:tblGrid>
      <w:tr w14:paraId="7A6C79BB">
        <w:tblPrEx>
          <w:tblBorders>
            <w:top w:val="single" w:color="A6B8C9" w:sz="6" w:space="0"/>
            <w:left w:val="single" w:color="A6B8C9" w:sz="6" w:space="0"/>
            <w:bottom w:val="single" w:color="A6B8C9" w:sz="6" w:space="0"/>
            <w:right w:val="single" w:color="A6B8C9" w:sz="6" w:space="0"/>
            <w:insideH w:val="single" w:color="A6B8C9" w:sz="6" w:space="0"/>
            <w:insideV w:val="single" w:color="A6B8C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AF3F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F20EE1E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9"/>
              </w:rPr>
              <w:t>WebUI 用户名</w:t>
            </w:r>
          </w:p>
        </w:tc>
        <w:tc>
          <w:tcPr>
            <w:tcW w:w="7711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A70E62F"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F1F1F"/>
                <w:sz w:val="19"/>
              </w:rPr>
              <w:t>admin</w:t>
            </w:r>
          </w:p>
        </w:tc>
      </w:tr>
      <w:tr w14:paraId="6861A96E">
        <w:tblPrEx>
          <w:tblBorders>
            <w:top w:val="single" w:color="A6B8C9" w:sz="6" w:space="0"/>
            <w:left w:val="single" w:color="A6B8C9" w:sz="6" w:space="0"/>
            <w:bottom w:val="single" w:color="A6B8C9" w:sz="6" w:space="0"/>
            <w:right w:val="single" w:color="A6B8C9" w:sz="6" w:space="0"/>
            <w:insideH w:val="single" w:color="A6B8C9" w:sz="6" w:space="0"/>
            <w:insideV w:val="single" w:color="A6B8C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AF3F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244F594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9"/>
              </w:rPr>
              <w:t>WebUI 默认密码</w:t>
            </w:r>
          </w:p>
        </w:tc>
        <w:tc>
          <w:tcPr>
            <w:tcW w:w="7711" w:type="dxa"/>
            <w:shd w:val="clear" w:color="auto" w:fill="FAFCFD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96F5A7B"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F1F1F"/>
                <w:sz w:val="19"/>
              </w:rPr>
              <w:t>openmediavault</w:t>
            </w:r>
          </w:p>
        </w:tc>
      </w:tr>
    </w:tbl>
    <w:p w14:paraId="256B8121">
      <w:pPr>
        <w:spacing w:after="0"/>
      </w:pPr>
    </w:p>
    <w:p w14:paraId="3F067A4D">
      <w:pPr>
        <w:pStyle w:val="4"/>
        <w:keepNext/>
        <w:pageBreakBefore w:val="0"/>
        <w:spacing w:before="120" w:after="80"/>
      </w:pPr>
      <w:r>
        <w:rPr>
          <w:rFonts w:ascii="Noto Sans CJK SC" w:hAnsi="Noto Sans CJK SC" w:eastAsia="Noto Sans CJK SC"/>
          <w:b/>
          <w:color w:val="1F4E78"/>
          <w:sz w:val="25"/>
        </w:rPr>
        <w:t>5.2 启用 SSH 服务</w:t>
      </w:r>
    </w:p>
    <w:p w14:paraId="5DBF820D">
      <w:pPr>
        <w:spacing w:before="0" w:after="80" w:line="324" w:lineRule="auto"/>
        <w:ind w:left="0"/>
      </w:pPr>
      <w:r>
        <w:rPr>
          <w:rFonts w:ascii="Noto Sans CJK SC" w:hAnsi="Noto Sans CJK SC" w:eastAsia="Noto Sans CJK SC"/>
          <w:color w:val="1F1F1F"/>
          <w:sz w:val="21"/>
        </w:rPr>
        <w:t>进入 Services（服务） &gt; SSH &gt; Settings（设置），勾选 Enable（启用），点击 Save（保存），然后点击 Apply（应用）。</w:t>
      </w:r>
    </w:p>
    <w:tbl>
      <w:tblPr>
        <w:tblStyle w:val="32"/>
        <w:tblW w:w="0" w:type="auto"/>
        <w:jc w:val="center"/>
        <w:tblBorders>
          <w:top w:val="single" w:color="C00000" w:sz="10" w:space="0"/>
          <w:left w:val="single" w:color="C00000" w:sz="10" w:space="0"/>
          <w:bottom w:val="single" w:color="C00000" w:sz="10" w:space="0"/>
          <w:right w:val="single" w:color="C00000" w:sz="1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35"/>
      </w:tblGrid>
      <w:tr w14:paraId="3C438B77">
        <w:tblPrEx>
          <w:tblBorders>
            <w:top w:val="single" w:color="C00000" w:sz="10" w:space="0"/>
            <w:left w:val="single" w:color="C00000" w:sz="10" w:space="0"/>
            <w:bottom w:val="single" w:color="C00000" w:sz="10" w:space="0"/>
            <w:right w:val="single" w:color="C00000" w:sz="1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35" w:type="dxa"/>
            <w:shd w:val="clear" w:color="auto" w:fill="FDE9E7"/>
            <w:tcMar>
              <w:top w:w="125" w:type="dxa"/>
              <w:left w:w="170" w:type="dxa"/>
              <w:bottom w:w="125" w:type="dxa"/>
              <w:right w:w="170" w:type="dxa"/>
            </w:tcMar>
            <w:vAlign w:val="top"/>
          </w:tcPr>
          <w:p w14:paraId="3FFC01E4">
            <w:pPr>
              <w:keepNext/>
              <w:spacing w:before="0" w:after="60" w:line="288" w:lineRule="auto"/>
            </w:pPr>
            <w:r>
              <w:rPr>
                <w:rFonts w:ascii="Noto Sans CJK SC" w:hAnsi="Noto Sans CJK SC" w:eastAsia="Noto Sans CJK SC"/>
                <w:b/>
                <w:color w:val="C00000"/>
                <w:sz w:val="22"/>
              </w:rPr>
              <w:t>【重要】为什么必须先做这一步</w:t>
            </w:r>
          </w:p>
          <w:p w14:paraId="768BD949">
            <w:pPr>
              <w:spacing w:before="0" w:after="20" w:line="300" w:lineRule="auto"/>
              <w:ind w:left="57"/>
            </w:pPr>
            <w:r>
              <w:rPr>
                <w:rFonts w:ascii="Noto Sans CJK SC" w:hAnsi="Noto Sans CJK SC" w:eastAsia="Noto Sans CJK SC"/>
                <w:color w:val="1F1F1F"/>
                <w:sz w:val="19"/>
              </w:rPr>
              <w:t>• 如果 SSH 服务没有在 WebUI 中启用，系统重启后 sshd 不会提供连接，客户端将无法重新登录。</w:t>
            </w:r>
          </w:p>
          <w:p w14:paraId="3E650179">
            <w:pPr>
              <w:spacing w:before="0" w:after="20" w:line="300" w:lineRule="auto"/>
              <w:ind w:left="57"/>
            </w:pPr>
            <w:r>
              <w:rPr>
                <w:rFonts w:ascii="Noto Sans CJK SC" w:hAnsi="Noto Sans CJK SC" w:eastAsia="Noto Sans CJK SC"/>
                <w:color w:val="1F1F1F"/>
                <w:sz w:val="19"/>
              </w:rPr>
              <w:t>• 此步骤与安装方式无关：离线安装和在线安装完成后都必须执行。</w:t>
            </w:r>
          </w:p>
        </w:tc>
      </w:tr>
    </w:tbl>
    <w:p w14:paraId="6E972A00">
      <w:pPr>
        <w:spacing w:after="0"/>
      </w:pPr>
    </w:p>
    <w:p w14:paraId="0B83955F">
      <w:pPr>
        <w:pStyle w:val="4"/>
        <w:keepNext/>
        <w:pageBreakBefore w:val="0"/>
        <w:spacing w:before="120" w:after="80"/>
      </w:pPr>
      <w:r>
        <w:rPr>
          <w:rFonts w:ascii="Noto Sans CJK SC" w:hAnsi="Noto Sans CJK SC" w:eastAsia="Noto Sans CJK SC"/>
          <w:b/>
          <w:color w:val="1F4E78"/>
          <w:sz w:val="25"/>
        </w:rPr>
        <w:t>5.3 为 eswin 添加 _ssh 组</w:t>
      </w:r>
    </w:p>
    <w:p w14:paraId="6B027DE8">
      <w:pPr>
        <w:spacing w:before="0" w:after="80" w:line="324" w:lineRule="auto"/>
        <w:ind w:left="0"/>
      </w:pPr>
      <w:r>
        <w:rPr>
          <w:rFonts w:ascii="Noto Sans CJK SC" w:hAnsi="Noto Sans CJK SC" w:eastAsia="Noto Sans CJK SC"/>
          <w:color w:val="1F1F1F"/>
          <w:sz w:val="21"/>
        </w:rPr>
        <w:t>进入 User Management（用户管理） &gt; Users（用户），编辑 eswin 用户；在 Groups（组）中确认包含 _ssh，保存并应用。</w:t>
      </w:r>
    </w:p>
    <w:p w14:paraId="6D94F98E">
      <w:pPr>
        <w:keepNext/>
        <w:spacing w:before="60" w:after="40" w:line="240" w:lineRule="auto"/>
        <w:jc w:val="center"/>
      </w:pPr>
      <w:r>
        <w:drawing>
          <wp:inline distT="0" distB="0" distL="114300" distR="114300">
            <wp:extent cx="6371590" cy="2534920"/>
            <wp:effectExtent l="0" t="0" r="3810" b="5080"/>
            <wp:docPr id="1" name="Picture 1" descr="OMV WebUI User Management Users Edit 页面，红框标出 Groups 字段中的 _ssh 组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OMV WebUI User Management Users Edit 页面，红框标出 Groups 字段中的 _ssh 组。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72000" cy="253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AA0A2">
      <w:pPr>
        <w:spacing w:before="0" w:after="100" w:line="264" w:lineRule="auto"/>
        <w:jc w:val="center"/>
      </w:pPr>
      <w:r>
        <w:rPr>
          <w:rFonts w:ascii="Noto Sans CJK SC" w:hAnsi="Noto Sans CJK SC" w:eastAsia="Noto Sans CJK SC"/>
          <w:i/>
          <w:color w:val="666666"/>
          <w:sz w:val="17"/>
        </w:rPr>
        <w:t>图 1  WebUI 中编辑 eswin 用户：Groups 字段需包含 _ssh</w:t>
      </w:r>
    </w:p>
    <w:p w14:paraId="3318B89C">
      <w:pPr>
        <w:pStyle w:val="4"/>
        <w:keepNext/>
        <w:pageBreakBefore w:val="0"/>
        <w:spacing w:before="120" w:after="80"/>
      </w:pPr>
      <w:r>
        <w:rPr>
          <w:rFonts w:ascii="Noto Sans CJK SC" w:hAnsi="Noto Sans CJK SC" w:eastAsia="Noto Sans CJK SC"/>
          <w:b/>
          <w:color w:val="1F4E78"/>
          <w:sz w:val="25"/>
        </w:rPr>
        <w:t>5.4 验证 SSH</w:t>
      </w:r>
    </w:p>
    <w:p w14:paraId="0C6A19CF">
      <w:pPr>
        <w:keepNext/>
        <w:spacing w:before="40" w:after="40" w:line="240" w:lineRule="auto"/>
      </w:pPr>
      <w:r>
        <w:rPr>
          <w:rFonts w:ascii="Noto Sans CJK SC" w:hAnsi="Noto Sans CJK SC" w:eastAsia="Noto Sans CJK SC"/>
          <w:b/>
          <w:color w:val="1F4E78"/>
          <w:sz w:val="21"/>
        </w:rPr>
        <w:t>客户端验证命令</w:t>
      </w:r>
    </w:p>
    <w:tbl>
      <w:tblPr>
        <w:tblStyle w:val="32"/>
        <w:tblW w:w="0" w:type="auto"/>
        <w:jc w:val="center"/>
        <w:tblBorders>
          <w:top w:val="single" w:color="C7CDD4" w:sz="4" w:space="0"/>
          <w:left w:val="single" w:color="C7CDD4" w:sz="4" w:space="0"/>
          <w:bottom w:val="single" w:color="C7CDD4" w:sz="4" w:space="0"/>
          <w:right w:val="single" w:color="C7CDD4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92"/>
      </w:tblGrid>
      <w:tr w14:paraId="21A4C012">
        <w:tblPrEx>
          <w:tblBorders>
            <w:top w:val="single" w:color="C7CDD4" w:sz="4" w:space="0"/>
            <w:left w:val="single" w:color="C7CDD4" w:sz="4" w:space="0"/>
            <w:bottom w:val="single" w:color="C7CDD4" w:sz="4" w:space="0"/>
            <w:right w:val="single" w:color="C7CDD4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92" w:type="dxa"/>
            <w:shd w:val="clear" w:color="auto" w:fill="F3F5F7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07E4F221">
            <w:pPr>
              <w:spacing w:before="0" w:after="0" w:line="252" w:lineRule="auto"/>
            </w:pPr>
            <w:r>
              <w:rPr>
                <w:rFonts w:ascii="Noto Sans Mono CJK SC" w:hAnsi="Noto Sans Mono CJK SC" w:eastAsia="Noto Sans Mono CJK SC"/>
                <w:color w:val="202124"/>
                <w:sz w:val="17"/>
              </w:rPr>
              <w:t>ssh eswin@&lt;设备IP&gt;</w:t>
            </w:r>
          </w:p>
        </w:tc>
      </w:tr>
    </w:tbl>
    <w:p w14:paraId="53210252">
      <w:pPr>
        <w:spacing w:after="0"/>
      </w:pPr>
    </w:p>
    <w:p w14:paraId="547288A8">
      <w:pPr>
        <w:spacing w:before="0" w:after="80" w:line="324" w:lineRule="auto"/>
        <w:ind w:left="0"/>
      </w:pPr>
      <w:r>
        <w:rPr>
          <w:rFonts w:ascii="Noto Sans CJK SC" w:hAnsi="Noto Sans CJK SC" w:eastAsia="Noto Sans CJK SC"/>
          <w:color w:val="1F1F1F"/>
          <w:sz w:val="21"/>
        </w:rPr>
        <w:t>能够正常输入密码并进入终端后，说明 SSH 服务和 eswin 的 _ssh 组权限均已生效。</w:t>
      </w:r>
    </w:p>
    <w:p w14:paraId="7E44BBE6">
      <w:pPr>
        <w:pStyle w:val="4"/>
        <w:keepNext/>
        <w:pageBreakBefore w:val="0"/>
        <w:spacing w:before="120" w:after="80"/>
      </w:pPr>
      <w:r>
        <w:rPr>
          <w:rFonts w:ascii="Noto Sans CJK SC" w:hAnsi="Noto Sans CJK SC" w:eastAsia="Noto Sans CJK SC"/>
          <w:b/>
          <w:color w:val="1F4E78"/>
          <w:sz w:val="25"/>
        </w:rPr>
        <w:t>5.5 交付前检查清单</w:t>
      </w:r>
    </w:p>
    <w:tbl>
      <w:tblPr>
        <w:tblStyle w:val="32"/>
        <w:tblW w:w="0" w:type="auto"/>
        <w:jc w:val="center"/>
        <w:tblBorders>
          <w:top w:val="single" w:color="CBD6DF" w:sz="4" w:space="0"/>
          <w:left w:val="single" w:color="CBD6DF" w:sz="4" w:space="0"/>
          <w:bottom w:val="single" w:color="CBD6DF" w:sz="4" w:space="0"/>
          <w:right w:val="single" w:color="CBD6DF" w:sz="4" w:space="0"/>
          <w:insideH w:val="single" w:color="CBD6DF" w:sz="4" w:space="0"/>
          <w:insideV w:val="single" w:color="CBD6D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92"/>
      </w:tblGrid>
      <w:tr w14:paraId="3D808E8E">
        <w:tblPrEx>
          <w:tblBorders>
            <w:top w:val="single" w:color="CBD6DF" w:sz="4" w:space="0"/>
            <w:left w:val="single" w:color="CBD6DF" w:sz="4" w:space="0"/>
            <w:bottom w:val="single" w:color="CBD6DF" w:sz="4" w:space="0"/>
            <w:right w:val="single" w:color="CBD6DF" w:sz="4" w:space="0"/>
            <w:insideH w:val="single" w:color="CBD6DF" w:sz="4" w:space="0"/>
            <w:insideV w:val="single" w:color="CBD6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92" w:type="dxa"/>
            <w:shd w:val="clear" w:color="auto" w:fill="FFFFFF"/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4DA7E1C3"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F1F1F"/>
                <w:sz w:val="19"/>
              </w:rPr>
              <w:t>□ 安装全过程通过 SSH 完成，未在串口控制台执行 OMV 安装命令。</w:t>
            </w:r>
          </w:p>
        </w:tc>
      </w:tr>
      <w:tr w14:paraId="36A71118">
        <w:tblPrEx>
          <w:tblBorders>
            <w:top w:val="single" w:color="CBD6DF" w:sz="4" w:space="0"/>
            <w:left w:val="single" w:color="CBD6DF" w:sz="4" w:space="0"/>
            <w:bottom w:val="single" w:color="CBD6DF" w:sz="4" w:space="0"/>
            <w:right w:val="single" w:color="CBD6DF" w:sz="4" w:space="0"/>
            <w:insideH w:val="single" w:color="CBD6DF" w:sz="4" w:space="0"/>
            <w:insideV w:val="single" w:color="CBD6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92" w:type="dxa"/>
            <w:shd w:val="clear" w:color="auto" w:fill="F8FAFC"/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3C5460E4"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F1F1F"/>
                <w:sz w:val="19"/>
              </w:rPr>
              <w:t>□ 串口调频日志刷屏期间未重复执行命令、未强制断电。</w:t>
            </w:r>
          </w:p>
        </w:tc>
      </w:tr>
      <w:tr w14:paraId="0C866EC1">
        <w:tblPrEx>
          <w:tblBorders>
            <w:top w:val="single" w:color="CBD6DF" w:sz="4" w:space="0"/>
            <w:left w:val="single" w:color="CBD6DF" w:sz="4" w:space="0"/>
            <w:bottom w:val="single" w:color="CBD6DF" w:sz="4" w:space="0"/>
            <w:right w:val="single" w:color="CBD6DF" w:sz="4" w:space="0"/>
            <w:insideH w:val="single" w:color="CBD6DF" w:sz="4" w:space="0"/>
            <w:insideV w:val="single" w:color="CBD6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92" w:type="dxa"/>
            <w:shd w:val="clear" w:color="auto" w:fill="FFFFFF"/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4FB68882"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F1F1F"/>
                <w:sz w:val="19"/>
              </w:rPr>
              <w:t>□ 离线安装的 .deb 包由客户自行下载，包文件完整且版本与当前部署要求一致。</w:t>
            </w:r>
          </w:p>
        </w:tc>
      </w:tr>
      <w:tr w14:paraId="5004C679">
        <w:tblPrEx>
          <w:tblBorders>
            <w:top w:val="single" w:color="CBD6DF" w:sz="4" w:space="0"/>
            <w:left w:val="single" w:color="CBD6DF" w:sz="4" w:space="0"/>
            <w:bottom w:val="single" w:color="CBD6DF" w:sz="4" w:space="0"/>
            <w:right w:val="single" w:color="CBD6DF" w:sz="4" w:space="0"/>
            <w:insideH w:val="single" w:color="CBD6DF" w:sz="4" w:space="0"/>
            <w:insideV w:val="single" w:color="CBD6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92" w:type="dxa"/>
            <w:shd w:val="clear" w:color="auto" w:fill="F8FAFC"/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64F3C6FC"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F1F1F"/>
                <w:sz w:val="19"/>
              </w:rPr>
              <w:t>□ 在线安装的 apt 软件源可用，openmediavault 安装命令已正常返回。</w:t>
            </w:r>
          </w:p>
        </w:tc>
      </w:tr>
      <w:tr w14:paraId="35702A7A">
        <w:tblPrEx>
          <w:tblBorders>
            <w:top w:val="single" w:color="CBD6DF" w:sz="4" w:space="0"/>
            <w:left w:val="single" w:color="CBD6DF" w:sz="4" w:space="0"/>
            <w:bottom w:val="single" w:color="CBD6DF" w:sz="4" w:space="0"/>
            <w:right w:val="single" w:color="CBD6DF" w:sz="4" w:space="0"/>
            <w:insideH w:val="single" w:color="CBD6DF" w:sz="4" w:space="0"/>
            <w:insideV w:val="single" w:color="CBD6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92" w:type="dxa"/>
            <w:shd w:val="clear" w:color="auto" w:fill="FFFFFF"/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3590831F"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F1F1F"/>
                <w:sz w:val="19"/>
              </w:rPr>
              <w:t>□ Postfix 已按 5. Local only 配置，邮件名称为 czx。</w:t>
            </w:r>
          </w:p>
        </w:tc>
      </w:tr>
      <w:tr w14:paraId="28D427A0">
        <w:tblPrEx>
          <w:tblBorders>
            <w:top w:val="single" w:color="CBD6DF" w:sz="4" w:space="0"/>
            <w:left w:val="single" w:color="CBD6DF" w:sz="4" w:space="0"/>
            <w:bottom w:val="single" w:color="CBD6DF" w:sz="4" w:space="0"/>
            <w:right w:val="single" w:color="CBD6DF" w:sz="4" w:space="0"/>
            <w:insideH w:val="single" w:color="CBD6DF" w:sz="4" w:space="0"/>
            <w:insideV w:val="single" w:color="CBD6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92" w:type="dxa"/>
            <w:shd w:val="clear" w:color="auto" w:fill="F8FAFC"/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080D045C"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F1F1F"/>
                <w:sz w:val="19"/>
              </w:rPr>
              <w:t>□ CPU governor 已按对应流程配置为 performance。</w:t>
            </w:r>
          </w:p>
        </w:tc>
      </w:tr>
      <w:tr w14:paraId="3F414F37">
        <w:tblPrEx>
          <w:tblBorders>
            <w:top w:val="single" w:color="CBD6DF" w:sz="4" w:space="0"/>
            <w:left w:val="single" w:color="CBD6DF" w:sz="4" w:space="0"/>
            <w:bottom w:val="single" w:color="CBD6DF" w:sz="4" w:space="0"/>
            <w:right w:val="single" w:color="CBD6DF" w:sz="4" w:space="0"/>
            <w:insideH w:val="single" w:color="CBD6DF" w:sz="4" w:space="0"/>
            <w:insideV w:val="single" w:color="CBD6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92" w:type="dxa"/>
            <w:shd w:val="clear" w:color="auto" w:fill="FFFFFF"/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39FF1E7A"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F1F1F"/>
                <w:sz w:val="19"/>
              </w:rPr>
              <w:t>□ DNS 配置已按在线安装流程写入（在线安装场景）。</w:t>
            </w:r>
          </w:p>
        </w:tc>
      </w:tr>
      <w:tr w14:paraId="312B62D1">
        <w:tblPrEx>
          <w:tblBorders>
            <w:top w:val="single" w:color="CBD6DF" w:sz="4" w:space="0"/>
            <w:left w:val="single" w:color="CBD6DF" w:sz="4" w:space="0"/>
            <w:bottom w:val="single" w:color="CBD6DF" w:sz="4" w:space="0"/>
            <w:right w:val="single" w:color="CBD6DF" w:sz="4" w:space="0"/>
            <w:insideH w:val="single" w:color="CBD6DF" w:sz="4" w:space="0"/>
            <w:insideV w:val="single" w:color="CBD6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92" w:type="dxa"/>
            <w:shd w:val="clear" w:color="auto" w:fill="F8FAFC"/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254F2585"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F1F1F"/>
                <w:sz w:val="19"/>
              </w:rPr>
              <w:t>□ OMV WebUI 可访问；Services &gt; SSH 已启用并应用；eswin 的 Groups 包含 _ssh；客户端已验证 SSH 登录成功。</w:t>
            </w:r>
          </w:p>
        </w:tc>
      </w:tr>
    </w:tbl>
    <w:p w14:paraId="0605A057">
      <w:pPr>
        <w:spacing w:after="0"/>
      </w:pPr>
    </w:p>
    <w:p w14:paraId="1DA0F26F">
      <w:pPr>
        <w:pStyle w:val="4"/>
        <w:keepNext/>
        <w:pageBreakBefore w:val="0"/>
        <w:spacing w:before="120" w:after="80"/>
      </w:pPr>
      <w:r>
        <w:rPr>
          <w:rFonts w:ascii="Noto Sans CJK SC" w:hAnsi="Noto Sans CJK SC" w:eastAsia="Noto Sans CJK SC"/>
          <w:b/>
          <w:color w:val="1F4E78"/>
          <w:sz w:val="25"/>
        </w:rPr>
        <w:t>5.6 RAID 功能安装</w:t>
      </w:r>
    </w:p>
    <w:p w14:paraId="6272AE15">
      <w:pPr>
        <w:spacing w:before="0" w:after="80" w:line="324" w:lineRule="auto"/>
        <w:ind w:left="0"/>
      </w:pPr>
      <w:r>
        <w:rPr>
          <w:rFonts w:ascii="Noto Sans CJK SC" w:hAnsi="Noto Sans CJK SC" w:eastAsia="Noto Sans CJK SC"/>
          <w:color w:val="1F1F1F"/>
          <w:sz w:val="21"/>
        </w:rPr>
        <w:t>RAID 功能应在 openmediavault 主包安装完成、设备重启并恢复 SSH 登录后安装。本节使用 Linux MD（mdadm）后端和 OMV 官方 MD 管理插件。</w:t>
      </w:r>
    </w:p>
    <w:tbl>
      <w:tblPr>
        <w:tblStyle w:val="32"/>
        <w:tblW w:w="0" w:type="auto"/>
        <w:jc w:val="center"/>
        <w:tblBorders>
          <w:top w:val="single" w:color="9E480E" w:sz="10" w:space="0"/>
          <w:left w:val="single" w:color="9E480E" w:sz="10" w:space="0"/>
          <w:bottom w:val="single" w:color="9E480E" w:sz="10" w:space="0"/>
          <w:right w:val="single" w:color="9E480E" w:sz="1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35"/>
      </w:tblGrid>
      <w:tr w14:paraId="78A5D70B">
        <w:tblPrEx>
          <w:tblBorders>
            <w:top w:val="single" w:color="9E480E" w:sz="10" w:space="0"/>
            <w:left w:val="single" w:color="9E480E" w:sz="10" w:space="0"/>
            <w:bottom w:val="single" w:color="9E480E" w:sz="10" w:space="0"/>
            <w:right w:val="single" w:color="9E480E" w:sz="1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35" w:type="dxa"/>
            <w:shd w:val="clear" w:color="auto" w:fill="FCE4D6"/>
            <w:tcMar>
              <w:top w:w="125" w:type="dxa"/>
              <w:left w:w="170" w:type="dxa"/>
              <w:bottom w:w="125" w:type="dxa"/>
              <w:right w:w="170" w:type="dxa"/>
            </w:tcMar>
            <w:vAlign w:val="top"/>
          </w:tcPr>
          <w:p w14:paraId="5EB1475A">
            <w:pPr>
              <w:keepNext/>
              <w:spacing w:before="0" w:after="60" w:line="288" w:lineRule="auto"/>
            </w:pPr>
            <w:r>
              <w:rPr>
                <w:rFonts w:ascii="Noto Sans CJK SC" w:hAnsi="Noto Sans CJK SC" w:eastAsia="Noto Sans CJK SC"/>
                <w:b/>
                <w:color w:val="9E480E"/>
                <w:sz w:val="22"/>
              </w:rPr>
              <w:t>【说明】为什么会有多个安装文件</w:t>
            </w:r>
          </w:p>
          <w:p w14:paraId="6601467A">
            <w:pPr>
              <w:spacing w:before="0" w:after="20" w:line="300" w:lineRule="auto"/>
              <w:ind w:left="57"/>
            </w:pPr>
            <w:r>
              <w:rPr>
                <w:rFonts w:ascii="Noto Sans CJK SC" w:hAnsi="Noto Sans CJK SC" w:eastAsia="Noto Sans CJK SC"/>
                <w:color w:val="1F1F1F"/>
                <w:sz w:val="19"/>
              </w:rPr>
              <w:t>OMV 核心、Linux MD 后端和 OMV RAID 管理插件分别属于不同层级，它们不是重复包，也不能互相替代。</w:t>
            </w:r>
          </w:p>
          <w:p w14:paraId="2AC78DBA">
            <w:pPr>
              <w:spacing w:before="0" w:after="20" w:line="300" w:lineRule="auto"/>
              <w:ind w:left="57"/>
            </w:pPr>
            <w:r>
              <w:rPr>
                <w:rFonts w:ascii="Noto Sans CJK SC" w:hAnsi="Noto Sans CJK SC" w:eastAsia="Noto Sans CJK SC"/>
                <w:color w:val="1F1F1F"/>
                <w:sz w:val="19"/>
              </w:rPr>
              <w:t>如果已经通过本文在线脚本或手工流程安装了 openmediavault 主包，不需要再次安装主包，只需继续安装 mdadm 和 openmediavault-md。</w:t>
            </w:r>
          </w:p>
        </w:tc>
      </w:tr>
    </w:tbl>
    <w:p w14:paraId="234788E8">
      <w:pPr>
        <w:keepNext/>
        <w:spacing w:before="40" w:after="40" w:line="240" w:lineRule="auto"/>
      </w:pPr>
      <w:r>
        <w:rPr>
          <w:rFonts w:ascii="Noto Sans CJK SC" w:hAnsi="Noto Sans CJK SC" w:eastAsia="Noto Sans CJK SC"/>
          <w:b/>
          <w:color w:val="1F4E78"/>
          <w:sz w:val="21"/>
        </w:rPr>
        <w:t>RAID 相关文件与作用</w:t>
      </w:r>
    </w:p>
    <w:tbl>
      <w:tblPr>
        <w:tblStyle w:val="32"/>
        <w:tblW w:w="0" w:type="auto"/>
        <w:jc w:val="center"/>
        <w:tblBorders>
          <w:top w:val="single" w:color="A6B8C9" w:sz="6" w:space="0"/>
          <w:left w:val="single" w:color="A6B8C9" w:sz="6" w:space="0"/>
          <w:bottom w:val="single" w:color="A6B8C9" w:sz="6" w:space="0"/>
          <w:right w:val="single" w:color="A6B8C9" w:sz="6" w:space="0"/>
          <w:insideH w:val="single" w:color="A6B8C9" w:sz="6" w:space="0"/>
          <w:insideV w:val="single" w:color="A6B8C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4"/>
        <w:gridCol w:w="3364"/>
        <w:gridCol w:w="3364"/>
      </w:tblGrid>
      <w:tr w14:paraId="04AB2376">
        <w:tblPrEx>
          <w:tblBorders>
            <w:top w:val="single" w:color="A6B8C9" w:sz="6" w:space="0"/>
            <w:left w:val="single" w:color="A6B8C9" w:sz="6" w:space="0"/>
            <w:bottom w:val="single" w:color="A6B8C9" w:sz="6" w:space="0"/>
            <w:right w:val="single" w:color="A6B8C9" w:sz="6" w:space="0"/>
            <w:insideH w:val="single" w:color="A6B8C9" w:sz="6" w:space="0"/>
            <w:insideV w:val="single" w:color="A6B8C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364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BD2787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文件 / 组件</w:t>
            </w:r>
          </w:p>
        </w:tc>
        <w:tc>
          <w:tcPr>
            <w:tcW w:w="3364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8CBBBA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主要作用</w:t>
            </w:r>
          </w:p>
        </w:tc>
        <w:tc>
          <w:tcPr>
            <w:tcW w:w="3364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212671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安装要求</w:t>
            </w:r>
          </w:p>
        </w:tc>
      </w:tr>
      <w:tr w14:paraId="31E2E8FA">
        <w:tblPrEx>
          <w:tblBorders>
            <w:top w:val="single" w:color="A6B8C9" w:sz="6" w:space="0"/>
            <w:left w:val="single" w:color="A6B8C9" w:sz="6" w:space="0"/>
            <w:bottom w:val="single" w:color="A6B8C9" w:sz="6" w:space="0"/>
            <w:right w:val="single" w:color="A6B8C9" w:sz="6" w:space="0"/>
            <w:insideH w:val="single" w:color="A6B8C9" w:sz="6" w:space="0"/>
            <w:insideV w:val="single" w:color="A6B8C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6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BE83C2">
            <w:pPr>
              <w:jc w:val="center"/>
            </w:pPr>
            <w:r>
              <w:rPr>
                <w:rFonts w:ascii="Noto Sans CJK SC" w:hAnsi="Noto Sans CJK SC" w:eastAsia="Noto Sans CJK SC"/>
                <w:color w:val="1F1F1F"/>
                <w:sz w:val="18"/>
              </w:rPr>
              <w:t>openmediavault_7.7.24-7_all.deb</w:t>
            </w:r>
          </w:p>
        </w:tc>
        <w:tc>
          <w:tcPr>
            <w:tcW w:w="336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85DE49A">
            <w:pPr>
              <w:jc w:val="left"/>
            </w:pPr>
            <w:r>
              <w:rPr>
                <w:rFonts w:ascii="Noto Sans Mono CJK SC" w:hAnsi="Noto Sans Mono CJK SC" w:eastAsia="Noto Sans Mono CJK SC"/>
                <w:color w:val="1F1F1F"/>
                <w:sz w:val="16"/>
              </w:rPr>
              <w:t>OMV7 主程序，提供 WebUI、配置管理和插件运行框架。</w:t>
            </w:r>
          </w:p>
        </w:tc>
        <w:tc>
          <w:tcPr>
            <w:tcW w:w="336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14DC38E">
            <w:pPr>
              <w:jc w:val="left"/>
            </w:pPr>
            <w:r>
              <w:rPr>
                <w:rFonts w:ascii="Noto Sans CJK SC" w:hAnsi="Noto Sans CJK SC" w:eastAsia="Noto Sans CJK SC"/>
                <w:color w:val="1F1F1F"/>
                <w:sz w:val="18"/>
              </w:rPr>
              <w:t>必须先安装；已完成 OMV 部署时不要重复安装。</w:t>
            </w:r>
          </w:p>
        </w:tc>
      </w:tr>
      <w:tr w14:paraId="0651FE60">
        <w:tblPrEx>
          <w:tblBorders>
            <w:top w:val="single" w:color="A6B8C9" w:sz="6" w:space="0"/>
            <w:left w:val="single" w:color="A6B8C9" w:sz="6" w:space="0"/>
            <w:bottom w:val="single" w:color="A6B8C9" w:sz="6" w:space="0"/>
            <w:right w:val="single" w:color="A6B8C9" w:sz="6" w:space="0"/>
            <w:insideH w:val="single" w:color="A6B8C9" w:sz="6" w:space="0"/>
            <w:insideV w:val="single" w:color="A6B8C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6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E4610D8">
            <w:pPr>
              <w:jc w:val="center"/>
            </w:pPr>
            <w:r>
              <w:rPr>
                <w:rFonts w:ascii="Noto Sans CJK SC" w:hAnsi="Noto Sans CJK SC" w:eastAsia="Noto Sans CJK SC"/>
                <w:color w:val="1F1F1F"/>
                <w:sz w:val="18"/>
              </w:rPr>
              <w:t>mdadm</w:t>
            </w:r>
          </w:p>
        </w:tc>
        <w:tc>
          <w:tcPr>
            <w:tcW w:w="336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66B7DB3">
            <w:pPr>
              <w:jc w:val="left"/>
            </w:pPr>
            <w:r>
              <w:rPr>
                <w:rFonts w:ascii="Noto Sans Mono CJK SC" w:hAnsi="Noto Sans Mono CJK SC" w:eastAsia="Noto Sans Mono CJK SC"/>
                <w:color w:val="1F1F1F"/>
                <w:sz w:val="16"/>
              </w:rPr>
              <w:t>Linux MD 软件 RAID 后端，负责阵列创建、组装、监控、扩容和故障盘处理。</w:t>
            </w:r>
          </w:p>
        </w:tc>
        <w:tc>
          <w:tcPr>
            <w:tcW w:w="336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2B3F078">
            <w:pPr>
              <w:jc w:val="left"/>
            </w:pPr>
            <w:r>
              <w:rPr>
                <w:rFonts w:ascii="Noto Sans CJK SC" w:hAnsi="Noto Sans CJK SC" w:eastAsia="Noto Sans CJK SC"/>
                <w:color w:val="1F1F1F"/>
                <w:sz w:val="18"/>
              </w:rPr>
              <w:t>通过 apt 软件源安装；它不是客户目录中的重复 deb 文件。</w:t>
            </w:r>
          </w:p>
        </w:tc>
      </w:tr>
      <w:tr w14:paraId="3CA593DF">
        <w:tblPrEx>
          <w:tblBorders>
            <w:top w:val="single" w:color="A6B8C9" w:sz="6" w:space="0"/>
            <w:left w:val="single" w:color="A6B8C9" w:sz="6" w:space="0"/>
            <w:bottom w:val="single" w:color="A6B8C9" w:sz="6" w:space="0"/>
            <w:right w:val="single" w:color="A6B8C9" w:sz="6" w:space="0"/>
            <w:insideH w:val="single" w:color="A6B8C9" w:sz="6" w:space="0"/>
            <w:insideV w:val="single" w:color="A6B8C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6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7B5A4DA">
            <w:pPr>
              <w:jc w:val="center"/>
            </w:pPr>
            <w:r>
              <w:rPr>
                <w:rFonts w:ascii="Noto Sans CJK SC" w:hAnsi="Noto Sans CJK SC" w:eastAsia="Noto Sans CJK SC"/>
                <w:color w:val="1F1F1F"/>
                <w:sz w:val="18"/>
              </w:rPr>
              <w:t>openmediavault-md_7.1.2-1_all.deb</w:t>
            </w:r>
          </w:p>
        </w:tc>
        <w:tc>
          <w:tcPr>
            <w:tcW w:w="336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5A886BA">
            <w:pPr>
              <w:jc w:val="left"/>
            </w:pPr>
            <w:r>
              <w:rPr>
                <w:rFonts w:ascii="Noto Sans Mono CJK SC" w:hAnsi="Noto Sans Mono CJK SC" w:eastAsia="Noto Sans Mono CJK SC"/>
                <w:color w:val="1F1F1F"/>
                <w:sz w:val="16"/>
              </w:rPr>
              <w:t>OMV 官方 MD 插件，在 WebUI 中增加 RAID 阵列管理入口。</w:t>
            </w:r>
          </w:p>
        </w:tc>
        <w:tc>
          <w:tcPr>
            <w:tcW w:w="336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D06A1B7">
            <w:pPr>
              <w:jc w:val="left"/>
            </w:pPr>
            <w:r>
              <w:rPr>
                <w:rFonts w:ascii="Noto Sans CJK SC" w:hAnsi="Noto Sans CJK SC" w:eastAsia="Noto Sans CJK SC"/>
                <w:color w:val="1F1F1F"/>
                <w:sz w:val="18"/>
              </w:rPr>
              <w:t>在 openmediavault 主包和 mdadm 安装完成后安装。</w:t>
            </w:r>
          </w:p>
        </w:tc>
      </w:tr>
    </w:tbl>
    <w:p w14:paraId="29695643">
      <w:pPr>
        <w:keepNext/>
        <w:spacing w:before="40" w:after="40" w:line="240" w:lineRule="auto"/>
      </w:pPr>
      <w:r>
        <w:rPr>
          <w:rFonts w:ascii="Noto Sans CJK SC" w:hAnsi="Noto Sans CJK SC" w:eastAsia="Noto Sans CJK SC"/>
          <w:b/>
          <w:color w:val="1F4E78"/>
          <w:sz w:val="21"/>
        </w:rPr>
        <w:t>第一步：确认 OMV 主包已安装</w:t>
      </w:r>
    </w:p>
    <w:tbl>
      <w:tblPr>
        <w:tblStyle w:val="32"/>
        <w:tblW w:w="0" w:type="auto"/>
        <w:jc w:val="center"/>
        <w:tblBorders>
          <w:top w:val="single" w:color="C7CDD4" w:sz="4" w:space="0"/>
          <w:left w:val="single" w:color="C7CDD4" w:sz="4" w:space="0"/>
          <w:bottom w:val="single" w:color="C7CDD4" w:sz="4" w:space="0"/>
          <w:right w:val="single" w:color="C7CDD4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92"/>
      </w:tblGrid>
      <w:tr w14:paraId="7A8B6C86">
        <w:tblPrEx>
          <w:tblBorders>
            <w:top w:val="single" w:color="C7CDD4" w:sz="4" w:space="0"/>
            <w:left w:val="single" w:color="C7CDD4" w:sz="4" w:space="0"/>
            <w:bottom w:val="single" w:color="C7CDD4" w:sz="4" w:space="0"/>
            <w:right w:val="single" w:color="C7CDD4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92" w:type="dxa"/>
            <w:shd w:val="clear" w:color="auto" w:fill="F3F5F7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420C3914">
            <w:pPr>
              <w:spacing w:before="0" w:after="0" w:line="252" w:lineRule="auto"/>
            </w:pPr>
            <w:r>
              <w:t>dpkg-query -W -f='${Package} ${Version} ${db:Status-Abbrev}\n' openmediavault</w:t>
            </w:r>
          </w:p>
        </w:tc>
      </w:tr>
    </w:tbl>
    <w:p w14:paraId="6998DB9C">
      <w:pPr>
        <w:spacing w:before="0" w:after="80" w:line="324" w:lineRule="auto"/>
        <w:ind w:left="0"/>
      </w:pPr>
      <w:r>
        <w:rPr>
          <w:rFonts w:ascii="Noto Sans CJK SC" w:hAnsi="Noto Sans CJK SC" w:eastAsia="Noto Sans CJK SC"/>
          <w:color w:val="1F1F1F"/>
          <w:sz w:val="21"/>
        </w:rPr>
        <w:t>若输出 openmediavault 7.7.24-7 且状态为 ii，说明主包已经安装，可以直接进入第二步。如果主包尚未安装，并且安装文件已复制到 /home/eswin，可执行：</w:t>
      </w:r>
    </w:p>
    <w:tbl>
      <w:tblPr>
        <w:tblStyle w:val="32"/>
        <w:tblW w:w="0" w:type="auto"/>
        <w:jc w:val="center"/>
        <w:tblBorders>
          <w:top w:val="single" w:color="C7CDD4" w:sz="4" w:space="0"/>
          <w:left w:val="single" w:color="C7CDD4" w:sz="4" w:space="0"/>
          <w:bottom w:val="single" w:color="C7CDD4" w:sz="4" w:space="0"/>
          <w:right w:val="single" w:color="C7CDD4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92"/>
      </w:tblGrid>
      <w:tr w14:paraId="6D4FBF37">
        <w:tblPrEx>
          <w:tblBorders>
            <w:top w:val="single" w:color="C7CDD4" w:sz="4" w:space="0"/>
            <w:left w:val="single" w:color="C7CDD4" w:sz="4" w:space="0"/>
            <w:bottom w:val="single" w:color="C7CDD4" w:sz="4" w:space="0"/>
            <w:right w:val="single" w:color="C7CDD4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92" w:type="dxa"/>
            <w:shd w:val="clear" w:color="auto" w:fill="F3F5F7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0A70EEEF">
            <w:pPr>
              <w:spacing w:before="0" w:after="0" w:line="252" w:lineRule="auto"/>
            </w:pPr>
            <w:r>
              <w:t>cd /home/eswin</w:t>
            </w:r>
          </w:p>
          <w:p w14:paraId="7441044B">
            <w:pPr>
              <w:spacing w:before="0" w:after="0" w:line="252" w:lineRule="auto"/>
            </w:pPr>
            <w:r>
              <w:t>sudo apt install -y ./openmediavault_7.7.24-7_all.deb</w:t>
            </w:r>
          </w:p>
        </w:tc>
      </w:tr>
    </w:tbl>
    <w:p w14:paraId="63DAE5B3">
      <w:pPr>
        <w:keepNext/>
        <w:spacing w:before="40" w:after="40" w:line="240" w:lineRule="auto"/>
      </w:pPr>
      <w:r>
        <w:rPr>
          <w:rFonts w:ascii="Noto Sans CJK SC" w:hAnsi="Noto Sans CJK SC" w:eastAsia="Noto Sans CJK SC"/>
          <w:b/>
          <w:color w:val="1F4E78"/>
          <w:sz w:val="21"/>
        </w:rPr>
        <w:t>第二步：安装 RAID 后端和 OMV MD 插件</w:t>
      </w:r>
    </w:p>
    <w:tbl>
      <w:tblPr>
        <w:tblStyle w:val="32"/>
        <w:tblW w:w="0" w:type="auto"/>
        <w:jc w:val="center"/>
        <w:tblBorders>
          <w:top w:val="single" w:color="C7CDD4" w:sz="4" w:space="0"/>
          <w:left w:val="single" w:color="C7CDD4" w:sz="4" w:space="0"/>
          <w:bottom w:val="single" w:color="C7CDD4" w:sz="4" w:space="0"/>
          <w:right w:val="single" w:color="C7CDD4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92"/>
      </w:tblGrid>
      <w:tr w14:paraId="7CE3125D">
        <w:tblPrEx>
          <w:tblBorders>
            <w:top w:val="single" w:color="C7CDD4" w:sz="4" w:space="0"/>
            <w:left w:val="single" w:color="C7CDD4" w:sz="4" w:space="0"/>
            <w:bottom w:val="single" w:color="C7CDD4" w:sz="4" w:space="0"/>
            <w:right w:val="single" w:color="C7CDD4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92" w:type="dxa"/>
            <w:shd w:val="clear" w:color="auto" w:fill="F3F5F7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1CBF76E4">
            <w:pPr>
              <w:spacing w:before="0" w:after="0" w:line="252" w:lineRule="auto"/>
            </w:pPr>
            <w:r>
              <w:t>cd /home/eswin</w:t>
            </w:r>
          </w:p>
          <w:p w14:paraId="514D7666">
            <w:pPr>
              <w:spacing w:before="0" w:after="0" w:line="252" w:lineRule="auto"/>
            </w:pPr>
            <w:r>
              <w:t>sudo apt-get update</w:t>
            </w:r>
          </w:p>
          <w:p w14:paraId="27C2E8E0">
            <w:pPr>
              <w:spacing w:before="0" w:after="0" w:line="252" w:lineRule="auto"/>
            </w:pPr>
            <w:r>
              <w:t>sudo apt-get install -y mdadm</w:t>
            </w:r>
          </w:p>
          <w:p w14:paraId="43185354">
            <w:pPr>
              <w:spacing w:before="0" w:after="0" w:line="252" w:lineRule="auto"/>
            </w:pPr>
            <w:r>
              <w:t>sudo dpkg -i ./openmediavault-md_7.1.2-1_all.deb</w:t>
            </w:r>
          </w:p>
        </w:tc>
      </w:tr>
    </w:tbl>
    <w:p w14:paraId="0024CCB6">
      <w:pPr>
        <w:spacing w:before="0" w:after="80" w:line="324" w:lineRule="auto"/>
        <w:ind w:left="0"/>
      </w:pPr>
      <w:r>
        <w:rPr>
          <w:rFonts w:ascii="Noto Sans CJK SC" w:hAnsi="Noto Sans CJK SC" w:eastAsia="Noto Sans CJK SC"/>
          <w:color w:val="1F1F1F"/>
          <w:sz w:val="21"/>
        </w:rPr>
        <w:t>如果 dpkg 提示依赖尚未满足，先修复依赖，再重新安装插件：</w:t>
      </w:r>
    </w:p>
    <w:tbl>
      <w:tblPr>
        <w:tblStyle w:val="32"/>
        <w:tblW w:w="0" w:type="auto"/>
        <w:jc w:val="center"/>
        <w:tblBorders>
          <w:top w:val="single" w:color="C7CDD4" w:sz="4" w:space="0"/>
          <w:left w:val="single" w:color="C7CDD4" w:sz="4" w:space="0"/>
          <w:bottom w:val="single" w:color="C7CDD4" w:sz="4" w:space="0"/>
          <w:right w:val="single" w:color="C7CDD4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92"/>
      </w:tblGrid>
      <w:tr w14:paraId="6C2E00B8">
        <w:tblPrEx>
          <w:tblBorders>
            <w:top w:val="single" w:color="C7CDD4" w:sz="4" w:space="0"/>
            <w:left w:val="single" w:color="C7CDD4" w:sz="4" w:space="0"/>
            <w:bottom w:val="single" w:color="C7CDD4" w:sz="4" w:space="0"/>
            <w:right w:val="single" w:color="C7CDD4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92" w:type="dxa"/>
            <w:shd w:val="clear" w:color="auto" w:fill="F3F5F7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47F3A2A2">
            <w:pPr>
              <w:spacing w:before="0" w:after="0" w:line="252" w:lineRule="auto"/>
            </w:pPr>
            <w:r>
              <w:t>sudo apt-get -f install -y</w:t>
            </w:r>
          </w:p>
          <w:p w14:paraId="5A7BD749">
            <w:pPr>
              <w:spacing w:before="0" w:after="0" w:line="252" w:lineRule="auto"/>
            </w:pPr>
            <w:r>
              <w:t>sudo dpkg -i ./openmediavault-md_7.1.2-1_all.deb</w:t>
            </w:r>
          </w:p>
        </w:tc>
      </w:tr>
    </w:tbl>
    <w:p w14:paraId="529EC457">
      <w:pPr>
        <w:keepNext/>
        <w:spacing w:before="40" w:after="40" w:line="240" w:lineRule="auto"/>
      </w:pPr>
      <w:r>
        <w:rPr>
          <w:rFonts w:ascii="Noto Sans CJK SC" w:hAnsi="Noto Sans CJK SC" w:eastAsia="Noto Sans CJK SC"/>
          <w:b/>
          <w:color w:val="1F4E78"/>
          <w:sz w:val="21"/>
        </w:rPr>
        <w:t>第三步：检查安装结果</w:t>
      </w:r>
    </w:p>
    <w:tbl>
      <w:tblPr>
        <w:tblStyle w:val="32"/>
        <w:tblW w:w="0" w:type="auto"/>
        <w:jc w:val="center"/>
        <w:tblBorders>
          <w:top w:val="single" w:color="C7CDD4" w:sz="4" w:space="0"/>
          <w:left w:val="single" w:color="C7CDD4" w:sz="4" w:space="0"/>
          <w:bottom w:val="single" w:color="C7CDD4" w:sz="4" w:space="0"/>
          <w:right w:val="single" w:color="C7CDD4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92"/>
      </w:tblGrid>
      <w:tr w14:paraId="48D84270">
        <w:tblPrEx>
          <w:tblBorders>
            <w:top w:val="single" w:color="C7CDD4" w:sz="4" w:space="0"/>
            <w:left w:val="single" w:color="C7CDD4" w:sz="4" w:space="0"/>
            <w:bottom w:val="single" w:color="C7CDD4" w:sz="4" w:space="0"/>
            <w:right w:val="single" w:color="C7CDD4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92" w:type="dxa"/>
            <w:shd w:val="clear" w:color="auto" w:fill="F3F5F7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6C9408D6">
            <w:pPr>
              <w:spacing w:before="0" w:after="0" w:line="252" w:lineRule="auto"/>
            </w:pPr>
            <w:r>
              <w:t>dpkg-query -W openmediavault mdadm openmediavault-md</w:t>
            </w:r>
          </w:p>
          <w:p w14:paraId="666D8927">
            <w:pPr>
              <w:spacing w:before="0" w:after="0" w:line="252" w:lineRule="auto"/>
            </w:pPr>
            <w:r>
              <w:t>mdadm --version</w:t>
            </w:r>
          </w:p>
          <w:p w14:paraId="0A1F2A01">
            <w:pPr>
              <w:spacing w:before="0" w:after="0" w:line="252" w:lineRule="auto"/>
            </w:pPr>
            <w:r>
              <w:t>sudo systemctl restart openmediavault-engined</w:t>
            </w:r>
          </w:p>
        </w:tc>
      </w:tr>
    </w:tbl>
    <w:p w14:paraId="561D45F0">
      <w:pPr>
        <w:spacing w:before="0" w:after="80" w:line="324" w:lineRule="auto"/>
        <w:ind w:left="0"/>
      </w:pPr>
      <w:r>
        <w:rPr>
          <w:rFonts w:ascii="Noto Sans CJK SC" w:hAnsi="Noto Sans CJK SC" w:eastAsia="Noto Sans CJK SC"/>
          <w:color w:val="1F1F1F"/>
          <w:sz w:val="21"/>
        </w:rPr>
        <w:t>刷新 OMV WebUI 后，进入 Storage（存储）区域查看 Multiple Device、MD 或 RAID 管理入口；具体名称会随 WebUI 语言有所不同。</w:t>
      </w:r>
    </w:p>
    <w:tbl>
      <w:tblPr>
        <w:tblStyle w:val="32"/>
        <w:tblW w:w="0" w:type="auto"/>
        <w:jc w:val="center"/>
        <w:tblBorders>
          <w:top w:val="single" w:color="C00000" w:sz="10" w:space="0"/>
          <w:left w:val="single" w:color="C00000" w:sz="10" w:space="0"/>
          <w:bottom w:val="single" w:color="C00000" w:sz="10" w:space="0"/>
          <w:right w:val="single" w:color="C00000" w:sz="1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35"/>
      </w:tblGrid>
      <w:tr w14:paraId="6CFA26ED">
        <w:tblPrEx>
          <w:tblBorders>
            <w:top w:val="single" w:color="C00000" w:sz="10" w:space="0"/>
            <w:left w:val="single" w:color="C00000" w:sz="10" w:space="0"/>
            <w:bottom w:val="single" w:color="C00000" w:sz="10" w:space="0"/>
            <w:right w:val="single" w:color="C00000" w:sz="1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35" w:type="dxa"/>
            <w:shd w:val="clear" w:color="auto" w:fill="FDE9E7"/>
            <w:tcMar>
              <w:top w:w="125" w:type="dxa"/>
              <w:left w:w="170" w:type="dxa"/>
              <w:bottom w:w="125" w:type="dxa"/>
              <w:right w:w="170" w:type="dxa"/>
            </w:tcMar>
            <w:vAlign w:val="top"/>
          </w:tcPr>
          <w:p w14:paraId="6E899C0D">
            <w:pPr>
              <w:keepNext/>
              <w:spacing w:before="0" w:after="60" w:line="288" w:lineRule="auto"/>
            </w:pPr>
            <w:r>
              <w:rPr>
                <w:rFonts w:ascii="Noto Sans CJK SC" w:hAnsi="Noto Sans CJK SC" w:eastAsia="Noto Sans CJK SC"/>
                <w:b/>
                <w:color w:val="C00000"/>
                <w:sz w:val="22"/>
              </w:rPr>
              <w:t>【重要】创建 RAID 前必须确认</w:t>
            </w:r>
          </w:p>
          <w:p w14:paraId="0B9D4574">
            <w:pPr>
              <w:spacing w:before="0" w:after="20" w:line="300" w:lineRule="auto"/>
              <w:ind w:left="57"/>
            </w:pPr>
            <w:r>
              <w:rPr>
                <w:rFonts w:ascii="Noto Sans CJK SC" w:hAnsi="Noto Sans CJK SC" w:eastAsia="Noto Sans CJK SC"/>
                <w:color w:val="1F1F1F"/>
                <w:sz w:val="19"/>
              </w:rPr>
              <w:t>创建 RAID 会清除所选数据盘上的原有数据。操作前必须完成备份。</w:t>
            </w:r>
          </w:p>
          <w:p w14:paraId="2551B112">
            <w:pPr>
              <w:spacing w:before="0" w:after="20" w:line="300" w:lineRule="auto"/>
              <w:ind w:left="57"/>
            </w:pPr>
            <w:r>
              <w:rPr>
                <w:rFonts w:ascii="Noto Sans CJK SC" w:hAnsi="Noto Sans CJK SC" w:eastAsia="Noto Sans CJK SC"/>
                <w:color w:val="1F1F1F"/>
                <w:sz w:val="19"/>
              </w:rPr>
              <w:t>必须按容量、型号和序列号确认磁盘，不要只依据 /dev/sda、/dev/sdb 等易变化的盘符判断，也不得选择系统盘。</w:t>
            </w:r>
          </w:p>
          <w:p w14:paraId="232DEA2C">
            <w:pPr>
              <w:spacing w:before="0" w:after="20" w:line="300" w:lineRule="auto"/>
              <w:ind w:left="57"/>
            </w:pPr>
            <w:r>
              <w:rPr>
                <w:rFonts w:ascii="Noto Sans CJK SC" w:hAnsi="Noto Sans CJK SC" w:eastAsia="Noto Sans CJK SC"/>
                <w:color w:val="1F1F1F"/>
                <w:sz w:val="19"/>
              </w:rPr>
              <w:t>建议使用未分区的原始磁盘；生产环境不建议使用 USB 连接的磁盘组建 RAID。</w:t>
            </w:r>
          </w:p>
        </w:tc>
      </w:tr>
    </w:tbl>
    <w:p w14:paraId="02775BED">
      <w:pPr>
        <w:keepNext/>
        <w:spacing w:before="40" w:after="40" w:line="240" w:lineRule="auto"/>
      </w:pPr>
      <w:r>
        <w:rPr>
          <w:rFonts w:ascii="Noto Sans CJK SC" w:hAnsi="Noto Sans CJK SC" w:eastAsia="Noto Sans CJK SC"/>
          <w:b/>
          <w:color w:val="1F4E78"/>
          <w:sz w:val="21"/>
        </w:rPr>
        <w:t>创建阵列前识别磁盘</w:t>
      </w:r>
    </w:p>
    <w:tbl>
      <w:tblPr>
        <w:tblStyle w:val="32"/>
        <w:tblW w:w="0" w:type="auto"/>
        <w:jc w:val="center"/>
        <w:tblBorders>
          <w:top w:val="single" w:color="C7CDD4" w:sz="4" w:space="0"/>
          <w:left w:val="single" w:color="C7CDD4" w:sz="4" w:space="0"/>
          <w:bottom w:val="single" w:color="C7CDD4" w:sz="4" w:space="0"/>
          <w:right w:val="single" w:color="C7CDD4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92"/>
      </w:tblGrid>
      <w:tr w14:paraId="3FF816B0">
        <w:tblPrEx>
          <w:tblBorders>
            <w:top w:val="single" w:color="C7CDD4" w:sz="4" w:space="0"/>
            <w:left w:val="single" w:color="C7CDD4" w:sz="4" w:space="0"/>
            <w:bottom w:val="single" w:color="C7CDD4" w:sz="4" w:space="0"/>
            <w:right w:val="single" w:color="C7CDD4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92" w:type="dxa"/>
            <w:shd w:val="clear" w:color="auto" w:fill="F3F5F7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10107B84">
            <w:pPr>
              <w:spacing w:before="0" w:after="0" w:line="252" w:lineRule="auto"/>
            </w:pPr>
            <w:r>
              <w:t>lsblk -d -o NAME,PATH,SIZE,MODEL,SERIAL,TRAN,TYPE</w:t>
            </w:r>
          </w:p>
        </w:tc>
      </w:tr>
    </w:tbl>
    <w:p w14:paraId="6BFD36CD">
      <w:pPr>
        <w:spacing w:before="0" w:after="80" w:line="324" w:lineRule="auto"/>
        <w:ind w:left="0"/>
      </w:pPr>
      <w:r>
        <w:rPr>
          <w:rFonts w:ascii="Noto Sans CJK SC" w:hAnsi="Noto Sans CJK SC" w:eastAsia="Noto Sans CJK SC"/>
          <w:color w:val="1F1F1F"/>
          <w:sz w:val="21"/>
        </w:rPr>
        <w:t>OMV7 RAID 参考说明：https://docs.openmediavault.org/en/7.x/administration/storage/raid.html</w:t>
      </w:r>
    </w:p>
    <w:p w14:paraId="0874B7EB">
      <w:pPr>
        <w:pStyle w:val="3"/>
        <w:keepNext/>
        <w:pageBreakBefore/>
        <w:pBdr>
          <w:bottom w:val="single" w:color="5B9BD5" w:sz="10" w:space="3"/>
        </w:pBdr>
        <w:spacing w:before="200" w:after="80"/>
      </w:pPr>
      <w:r>
        <w:rPr>
          <w:rFonts w:ascii="Noto Sans CJK SC" w:hAnsi="Noto Sans CJK SC" w:eastAsia="Noto Sans CJK SC"/>
          <w:b/>
          <w:color w:val="17365D"/>
          <w:sz w:val="31"/>
        </w:rPr>
        <w:t>6 安装脚本附件</w:t>
      </w:r>
    </w:p>
    <w:tbl>
      <w:tblPr>
        <w:tblStyle w:val="32"/>
        <w:tblW w:w="0" w:type="auto"/>
        <w:jc w:val="center"/>
        <w:tblBorders>
          <w:top w:val="single" w:color="C00000" w:sz="10" w:space="0"/>
          <w:left w:val="single" w:color="C00000" w:sz="10" w:space="0"/>
          <w:bottom w:val="single" w:color="C00000" w:sz="10" w:space="0"/>
          <w:right w:val="single" w:color="C00000" w:sz="1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35"/>
      </w:tblGrid>
      <w:tr w14:paraId="08D6226F">
        <w:tblPrEx>
          <w:tblBorders>
            <w:top w:val="single" w:color="C00000" w:sz="10" w:space="0"/>
            <w:left w:val="single" w:color="C00000" w:sz="10" w:space="0"/>
            <w:bottom w:val="single" w:color="C00000" w:sz="10" w:space="0"/>
            <w:right w:val="single" w:color="C00000" w:sz="1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35" w:type="dxa"/>
            <w:shd w:val="clear" w:color="auto" w:fill="FDE9E7"/>
            <w:tcMar>
              <w:top w:w="125" w:type="dxa"/>
              <w:left w:w="170" w:type="dxa"/>
              <w:bottom w:w="125" w:type="dxa"/>
              <w:right w:w="170" w:type="dxa"/>
            </w:tcMar>
            <w:vAlign w:val="top"/>
          </w:tcPr>
          <w:p w14:paraId="7264F01E">
            <w:r>
              <w:t>【重要】脚本附件使用与执行约束• 在线和离线脚本均作为独立文件对象附在本文档中，不是粘贴的脚本文本。• 在 Microsoft Word 中双击附件图标可打开；也可右键附件对象并选择打开或另存，将 .sh 文件保存到本地后复制到设备。• Word 可能显示安全提示；请确认文件名和来源后再打开。不要直接在 Word 中运行脚本。• 两个脚本都会检测 SSH 会话；若从串口运行，将直接退出。• 脚本自动执行 sudo -i，并自动输入当前板卡默认 eswin 密码。• 脚本通过 debconf 预置 Postfix：选择 5. Local only，邮件名称填写 czx；apt/dpkg 不再等待人工确认。• 在线脚本推荐以 AUTO_REBOOT=0 运行，安装完成后不会自动重启，便于先检查结果；确认无误后再手动执行 reboot。重启后仍必须按“5 安装后 WebUI 配置与 SSH 恢复”操作。</w:t>
            </w:r>
          </w:p>
        </w:tc>
      </w:tr>
    </w:tbl>
    <w:p w14:paraId="0CB3F7EA">
      <w:pPr>
        <w:spacing w:after="0"/>
      </w:pPr>
    </w:p>
    <w:p w14:paraId="11956A1C">
      <w:pPr>
        <w:pStyle w:val="4"/>
        <w:keepNext/>
        <w:pageBreakBefore w:val="0"/>
        <w:spacing w:before="120" w:after="80"/>
      </w:pPr>
      <w:r>
        <w:rPr>
          <w:rFonts w:ascii="Noto Sans CJK SC" w:hAnsi="Noto Sans CJK SC" w:eastAsia="Noto Sans CJK SC"/>
          <w:b/>
          <w:color w:val="1F4E78"/>
          <w:sz w:val="25"/>
        </w:rPr>
        <w:t>6.1 在线安装脚本附件</w:t>
      </w:r>
    </w:p>
    <w:p w14:paraId="3C852FD5">
      <w:pPr>
        <w:keepNext/>
        <w:spacing w:before="40" w:after="40" w:line="240" w:lineRule="auto"/>
      </w:pPr>
      <w:r>
        <w:object>
          <v:shape id="_x0000_i1025" o:spt="75" type="#_x0000_t75" style="height:63pt;width:270pt;" o:ole="t" filled="f" o:preferrelative="t" stroked="f" coordsize="21600,21600">
            <v:path/>
            <v:fill on="f" focussize="0,0"/>
            <v:stroke on="f" joinstyle="miter"/>
            <v:imagedata r:id="rId10" o:title="install_omv7_online.sh"/>
            <o:lock v:ext="edit" aspectratio="t"/>
            <w10:wrap type="none"/>
            <w10:anchorlock/>
          </v:shape>
          <o:OLEObject Type="Embed" ProgID="Package" ShapeID="_x0000_i1025" DrawAspect="Icon" ObjectID="_1468075725" r:id="rId9">
            <o:LockedField>false</o:LockedField>
          </o:OLEObject>
        </w:object>
      </w:r>
    </w:p>
    <w:p w14:paraId="60C0BC24">
      <w:pPr>
        <w:spacing w:before="40" w:after="80"/>
      </w:pPr>
      <w:r>
        <w:rPr>
          <w:b/>
          <w:color w:val="1F4E78"/>
        </w:rPr>
        <w:t>保存附件后，必须在 SSH 会话中以 eswin 用户按以下方式执行</w:t>
      </w:r>
    </w:p>
    <w:tbl>
      <w:tblPr>
        <w:tblStyle w:val="32"/>
        <w:tblW w:w="0" w:type="auto"/>
        <w:jc w:val="center"/>
        <w:tblBorders>
          <w:top w:val="single" w:color="C7CDD4" w:sz="4" w:space="0"/>
          <w:left w:val="single" w:color="C7CDD4" w:sz="4" w:space="0"/>
          <w:bottom w:val="single" w:color="C7CDD4" w:sz="4" w:space="0"/>
          <w:right w:val="single" w:color="C7CDD4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35"/>
        <w:gridCol w:w="57"/>
      </w:tblGrid>
      <w:tr w14:paraId="7168C1E0">
        <w:tblPrEx>
          <w:tblBorders>
            <w:top w:val="single" w:color="C7CDD4" w:sz="4" w:space="0"/>
            <w:left w:val="single" w:color="C7CDD4" w:sz="4" w:space="0"/>
            <w:bottom w:val="single" w:color="C7CDD4" w:sz="4" w:space="0"/>
            <w:right w:val="single" w:color="C7CDD4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92" w:type="dxa"/>
            <w:gridSpan w:val="2"/>
            <w:shd w:val="clear" w:color="auto" w:fill="F3F5F7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1BEA657F">
            <w:pPr>
              <w:spacing w:before="0" w:after="0" w:line="252" w:lineRule="auto"/>
            </w:pPr>
            <w:r>
              <w:t>cd /home/eswin</w:t>
            </w:r>
          </w:p>
          <w:p w14:paraId="02CD7765">
            <w:pPr>
              <w:spacing w:before="0" w:after="0" w:line="252" w:lineRule="auto"/>
            </w:pPr>
          </w:p>
          <w:p w14:paraId="426A7F13">
            <w:pPr>
              <w:spacing w:before="0" w:after="0" w:line="252" w:lineRule="auto"/>
            </w:pPr>
            <w:r>
              <w:t>sudo chown eswin:eswin install_omv7_online.sh</w:t>
            </w:r>
          </w:p>
          <w:p w14:paraId="5FA285C0">
            <w:pPr>
              <w:spacing w:before="0" w:after="0" w:line="252" w:lineRule="auto"/>
            </w:pPr>
            <w:r>
              <w:t>chmod 700 install_omv7_online.sh</w:t>
            </w:r>
          </w:p>
          <w:p w14:paraId="6049D70C">
            <w:pPr>
              <w:spacing w:before="0" w:after="0" w:line="252" w:lineRule="auto"/>
            </w:pPr>
          </w:p>
          <w:p w14:paraId="0966D20F">
            <w:pPr>
              <w:spacing w:before="0" w:after="0" w:line="252" w:lineRule="auto"/>
            </w:pPr>
            <w:r>
              <w:t>env | grep -E '^SSH_(CONNECTION|CLIENT|TTY)='</w:t>
            </w:r>
          </w:p>
          <w:p w14:paraId="5D7EEBB5">
            <w:pPr>
              <w:spacing w:before="0" w:after="0" w:line="252" w:lineRule="auto"/>
            </w:pPr>
          </w:p>
          <w:p w14:paraId="65493255">
            <w:pPr>
              <w:spacing w:before="0" w:after="0" w:line="252" w:lineRule="auto"/>
            </w:pPr>
            <w:r>
              <w:t>AUTO_REBOOT=0 ./install_omv7_online.sh</w:t>
            </w:r>
          </w:p>
        </w:tc>
      </w:tr>
      <w:tr w14:paraId="607F0A99">
        <w:tblPrEx>
          <w:tblBorders>
            <w:top w:val="single" w:color="9E480E" w:sz="10" w:space="0"/>
            <w:left w:val="single" w:color="9E480E" w:sz="10" w:space="0"/>
            <w:bottom w:val="single" w:color="9E480E" w:sz="10" w:space="0"/>
            <w:right w:val="single" w:color="9E480E" w:sz="1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cantSplit/>
          <w:jc w:val="center"/>
        </w:trPr>
        <w:tc>
          <w:tcPr>
            <w:tcW w:w="10035" w:type="dxa"/>
            <w:shd w:val="clear" w:color="auto" w:fill="FCE4D6"/>
            <w:tcMar>
              <w:top w:w="125" w:type="dxa"/>
              <w:left w:w="170" w:type="dxa"/>
              <w:bottom w:w="125" w:type="dxa"/>
              <w:right w:w="170" w:type="dxa"/>
            </w:tcMar>
            <w:vAlign w:val="top"/>
          </w:tcPr>
          <w:p w14:paraId="49FBB8A4">
            <w:pPr>
              <w:keepNext/>
              <w:spacing w:before="0" w:after="60" w:line="288" w:lineRule="auto"/>
            </w:pPr>
            <w:r>
              <w:rPr>
                <w:rFonts w:ascii="Noto Sans CJK SC" w:hAnsi="Noto Sans CJK SC" w:eastAsia="Noto Sans CJK SC"/>
                <w:b/>
                <w:color w:val="9E480E"/>
                <w:sz w:val="22"/>
              </w:rPr>
              <w:t>【重要】不要使用 sudo bash 启动在线脚本</w:t>
            </w:r>
          </w:p>
          <w:p w14:paraId="22B6EC98">
            <w:pPr>
              <w:spacing w:before="0" w:after="20" w:line="300" w:lineRule="auto"/>
              <w:ind w:left="57"/>
            </w:pPr>
            <w:r>
              <w:rPr>
                <w:rFonts w:ascii="Noto Sans CJK SC" w:hAnsi="Noto Sans CJK SC" w:eastAsia="Noto Sans CJK SC"/>
                <w:color w:val="1F1F1F"/>
                <w:sz w:val="19"/>
              </w:rPr>
              <w:t>正确命令是 AUTO_REBOOT=0 ./install_omv7_online.sh。脚本会自行执行 sudo 并切换为 root。</w:t>
            </w:r>
          </w:p>
          <w:p w14:paraId="70FA213A">
            <w:pPr>
              <w:spacing w:before="0" w:after="20" w:line="300" w:lineRule="auto"/>
              <w:ind w:left="57"/>
            </w:pPr>
            <w:r>
              <w:rPr>
                <w:rFonts w:ascii="Noto Sans CJK SC" w:hAnsi="Noto Sans CJK SC" w:eastAsia="Noto Sans CJK SC"/>
                <w:color w:val="1F1F1F"/>
                <w:sz w:val="19"/>
              </w:rPr>
              <w:t>sudo bash install_omv7_online.sh 可能清除 SSH_CONNECTION、SSH_CLIENT 和 SSH_TTY，导致脚本即使位于 SSH 终端中也误判为串口。</w:t>
            </w:r>
          </w:p>
          <w:p w14:paraId="6B9AC277">
            <w:pPr>
              <w:spacing w:before="0" w:after="20" w:line="300" w:lineRule="auto"/>
              <w:ind w:left="57"/>
            </w:pPr>
            <w:r>
              <w:rPr>
                <w:rFonts w:ascii="Noto Sans CJK SC" w:hAnsi="Noto Sans CJK SC" w:eastAsia="Noto Sans CJK SC"/>
                <w:color w:val="1F1F1F"/>
                <w:sz w:val="19"/>
              </w:rPr>
              <w:t>env 检查应至少输出一个 SSH_ 变量；如果没有输出，请退出当前终端并重新执行 ssh eswin@&lt;设备IP&gt; 后再运行脚本。</w:t>
            </w:r>
          </w:p>
        </w:tc>
      </w:tr>
    </w:tbl>
    <w:p w14:paraId="411A80FC">
      <w:pPr>
        <w:spacing w:after="0"/>
      </w:pPr>
    </w:p>
    <w:tbl>
      <w:tblPr>
        <w:tblStyle w:val="32"/>
        <w:tblW w:w="0" w:type="auto"/>
        <w:jc w:val="center"/>
        <w:tblBorders>
          <w:top w:val="single" w:color="A6B8C9" w:sz="6" w:space="0"/>
          <w:left w:val="single" w:color="A6B8C9" w:sz="6" w:space="0"/>
          <w:bottom w:val="single" w:color="A6B8C9" w:sz="6" w:space="0"/>
          <w:right w:val="single" w:color="A6B8C9" w:sz="6" w:space="0"/>
          <w:insideH w:val="single" w:color="A6B8C9" w:sz="6" w:space="0"/>
          <w:insideV w:val="single" w:color="A6B8C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6"/>
        <w:gridCol w:w="5046"/>
      </w:tblGrid>
      <w:tr w14:paraId="26B4E7E7">
        <w:tblPrEx>
          <w:tblBorders>
            <w:top w:val="single" w:color="A6B8C9" w:sz="6" w:space="0"/>
            <w:left w:val="single" w:color="A6B8C9" w:sz="6" w:space="0"/>
            <w:bottom w:val="single" w:color="A6B8C9" w:sz="6" w:space="0"/>
            <w:right w:val="single" w:color="A6B8C9" w:sz="6" w:space="0"/>
            <w:insideH w:val="single" w:color="A6B8C9" w:sz="6" w:space="0"/>
            <w:insideV w:val="single" w:color="A6B8C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AF3F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7F73501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9"/>
              </w:rPr>
              <w:t>脚本文件</w:t>
            </w:r>
          </w:p>
        </w:tc>
        <w:tc>
          <w:tcPr>
            <w:tcW w:w="7711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BACE282"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F1F1F"/>
                <w:sz w:val="19"/>
              </w:rPr>
              <w:t>install_omv7_online.sh</w:t>
            </w:r>
          </w:p>
        </w:tc>
      </w:tr>
      <w:tr w14:paraId="77B28A19">
        <w:tblPrEx>
          <w:tblBorders>
            <w:top w:val="single" w:color="A6B8C9" w:sz="6" w:space="0"/>
            <w:left w:val="single" w:color="A6B8C9" w:sz="6" w:space="0"/>
            <w:bottom w:val="single" w:color="A6B8C9" w:sz="6" w:space="0"/>
            <w:right w:val="single" w:color="A6B8C9" w:sz="6" w:space="0"/>
            <w:insideH w:val="single" w:color="A6B8C9" w:sz="6" w:space="0"/>
            <w:insideV w:val="single" w:color="A6B8C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AF3F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62DAC32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9"/>
              </w:rPr>
              <w:t>自动 root</w:t>
            </w:r>
          </w:p>
        </w:tc>
        <w:tc>
          <w:tcPr>
            <w:tcW w:w="7711" w:type="dxa"/>
            <w:shd w:val="clear" w:color="auto" w:fill="FAFCFD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33C6630"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F1F1F"/>
                <w:sz w:val="19"/>
              </w:rPr>
              <w:t>自动执行 sudo -i；默认自动输入 eswin</w:t>
            </w:r>
          </w:p>
        </w:tc>
      </w:tr>
      <w:tr w14:paraId="7EBF5A4B">
        <w:tblPrEx>
          <w:tblBorders>
            <w:top w:val="single" w:color="A6B8C9" w:sz="6" w:space="0"/>
            <w:left w:val="single" w:color="A6B8C9" w:sz="6" w:space="0"/>
            <w:bottom w:val="single" w:color="A6B8C9" w:sz="6" w:space="0"/>
            <w:right w:val="single" w:color="A6B8C9" w:sz="6" w:space="0"/>
            <w:insideH w:val="single" w:color="A6B8C9" w:sz="6" w:space="0"/>
            <w:insideV w:val="single" w:color="A6B8C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AF3F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54B8707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9"/>
              </w:rPr>
              <w:t>自动交互</w:t>
            </w:r>
          </w:p>
        </w:tc>
        <w:tc>
          <w:tcPr>
            <w:tcW w:w="7711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3B5EC22"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F1F1F"/>
                <w:sz w:val="19"/>
              </w:rPr>
              <w:t>5. Local only；邮件名称 czx；DEBIAN_FRONTEND=noninteractive</w:t>
            </w:r>
          </w:p>
        </w:tc>
      </w:tr>
      <w:tr w14:paraId="47BAE087">
        <w:tblPrEx>
          <w:tblBorders>
            <w:top w:val="single" w:color="A6B8C9" w:sz="6" w:space="0"/>
            <w:left w:val="single" w:color="A6B8C9" w:sz="6" w:space="0"/>
            <w:bottom w:val="single" w:color="A6B8C9" w:sz="6" w:space="0"/>
            <w:right w:val="single" w:color="A6B8C9" w:sz="6" w:space="0"/>
            <w:insideH w:val="single" w:color="A6B8C9" w:sz="6" w:space="0"/>
            <w:insideV w:val="single" w:color="A6B8C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AF3F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65315D3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9"/>
              </w:rPr>
              <w:t>在线步骤</w:t>
            </w:r>
          </w:p>
        </w:tc>
        <w:tc>
          <w:tcPr>
            <w:tcW w:w="7711" w:type="dxa"/>
            <w:shd w:val="clear" w:color="auto" w:fill="FAFCFD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24B6E5C"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F1F1F"/>
                <w:sz w:val="19"/>
              </w:rPr>
              <w:t>apt-get update、salt-minion、openmediavault、performance、DNS；AUTO_REBOOT=0 时不自动重启</w:t>
            </w:r>
          </w:p>
        </w:tc>
      </w:tr>
      <w:tr w14:paraId="3009D356">
        <w:tblPrEx>
          <w:tblBorders>
            <w:top w:val="single" w:color="A6B8C9" w:sz="6" w:space="0"/>
            <w:left w:val="single" w:color="A6B8C9" w:sz="6" w:space="0"/>
            <w:bottom w:val="single" w:color="A6B8C9" w:sz="6" w:space="0"/>
            <w:right w:val="single" w:color="A6B8C9" w:sz="6" w:space="0"/>
            <w:insideH w:val="single" w:color="A6B8C9" w:sz="6" w:space="0"/>
            <w:insideV w:val="single" w:color="A6B8C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AF3F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DAE9E38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9"/>
              </w:rPr>
              <w:t>日志</w:t>
            </w:r>
          </w:p>
        </w:tc>
        <w:tc>
          <w:tcPr>
            <w:tcW w:w="7711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C199AD3"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F1F1F"/>
                <w:sz w:val="19"/>
              </w:rPr>
              <w:t>/var/log/omv7-online-install-&lt;时间&gt;.log</w:t>
            </w:r>
          </w:p>
        </w:tc>
      </w:tr>
    </w:tbl>
    <w:p w14:paraId="2FA28051">
      <w:pPr>
        <w:spacing w:after="0"/>
      </w:pPr>
    </w:p>
    <w:tbl>
      <w:tblPr>
        <w:tblStyle w:val="32"/>
        <w:tblW w:w="0" w:type="auto"/>
        <w:jc w:val="center"/>
        <w:tblBorders>
          <w:top w:val="single" w:color="9E480E" w:sz="10" w:space="0"/>
          <w:left w:val="single" w:color="9E480E" w:sz="10" w:space="0"/>
          <w:bottom w:val="single" w:color="9E480E" w:sz="10" w:space="0"/>
          <w:right w:val="single" w:color="9E480E" w:sz="1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35"/>
      </w:tblGrid>
      <w:tr w14:paraId="0A4C4941">
        <w:tblPrEx>
          <w:tblBorders>
            <w:top w:val="single" w:color="9E480E" w:sz="10" w:space="0"/>
            <w:left w:val="single" w:color="9E480E" w:sz="10" w:space="0"/>
            <w:bottom w:val="single" w:color="9E480E" w:sz="10" w:space="0"/>
            <w:right w:val="single" w:color="9E480E" w:sz="1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35" w:type="dxa"/>
            <w:shd w:val="clear" w:color="auto" w:fill="FCE4D6"/>
            <w:tcMar>
              <w:top w:w="125" w:type="dxa"/>
              <w:left w:w="170" w:type="dxa"/>
              <w:bottom w:w="125" w:type="dxa"/>
              <w:right w:w="170" w:type="dxa"/>
            </w:tcMar>
            <w:vAlign w:val="top"/>
          </w:tcPr>
          <w:p w14:paraId="3D74C825">
            <w:pPr>
              <w:keepNext/>
              <w:spacing w:before="0" w:after="60" w:line="288" w:lineRule="auto"/>
            </w:pPr>
            <w:r>
              <w:rPr>
                <w:rFonts w:ascii="Noto Sans CJK SC" w:hAnsi="Noto Sans CJK SC" w:eastAsia="Noto Sans CJK SC"/>
                <w:b/>
                <w:color w:val="9E480E"/>
                <w:sz w:val="22"/>
              </w:rPr>
              <w:t>【说明】在线脚本补充说明</w:t>
            </w:r>
          </w:p>
          <w:p w14:paraId="2AC4F5A4">
            <w:pPr>
              <w:spacing w:before="0" w:after="20" w:line="300" w:lineRule="auto"/>
              <w:ind w:left="57"/>
            </w:pPr>
            <w:r>
              <w:rPr>
                <w:rFonts w:ascii="Noto Sans CJK SC" w:hAnsi="Noto Sans CJK SC" w:eastAsia="Noto Sans CJK SC"/>
                <w:color w:val="1F1F1F"/>
                <w:sz w:val="19"/>
              </w:rPr>
              <w:t>• 为保证一键安装可重复执行，脚本在截图中的 apt install 步骤之前增加 apt-get update。</w:t>
            </w:r>
          </w:p>
          <w:p w14:paraId="03C4746C">
            <w:pPr>
              <w:spacing w:before="0" w:after="20" w:line="300" w:lineRule="auto"/>
              <w:ind w:left="57"/>
            </w:pPr>
            <w:r>
              <w:rPr>
                <w:rFonts w:ascii="Noto Sans CJK SC" w:hAnsi="Noto Sans CJK SC" w:eastAsia="Noto Sans CJK SC"/>
                <w:color w:val="1F1F1F"/>
                <w:sz w:val="19"/>
              </w:rPr>
              <w:t>• 若 openmediavault 首次安装因依赖配置未完成而返回错误，脚本会自动执行 apt-get -f install 并重试一次。</w:t>
            </w:r>
          </w:p>
        </w:tc>
      </w:tr>
    </w:tbl>
    <w:p w14:paraId="3CB2E44B">
      <w:pPr>
        <w:spacing w:after="0"/>
      </w:pPr>
    </w:p>
    <w:p w14:paraId="1EBF225D">
      <w:pPr>
        <w:pStyle w:val="4"/>
        <w:keepNext/>
        <w:pageBreakBefore w:val="0"/>
        <w:spacing w:before="120" w:after="80"/>
      </w:pPr>
      <w:r>
        <w:rPr>
          <w:rFonts w:ascii="Noto Sans CJK SC" w:hAnsi="Noto Sans CJK SC" w:eastAsia="Noto Sans CJK SC"/>
          <w:b/>
          <w:color w:val="1F4E78"/>
          <w:sz w:val="25"/>
        </w:rPr>
        <w:t>6.2 离线安装脚本附件</w:t>
      </w:r>
    </w:p>
    <w:p w14:paraId="252D5A52">
      <w:pPr>
        <w:keepNext/>
        <w:spacing w:before="40" w:after="40" w:line="240" w:lineRule="auto"/>
      </w:pPr>
      <w:r>
        <w:object>
          <v:shape id="_x0000_i1026" o:spt="75" type="#_x0000_t75" style="height:63pt;width:270pt;" o:ole="t" filled="f" o:preferrelative="t" stroked="f" coordsize="21600,21600">
            <v:path/>
            <v:fill on="f" focussize="0,0"/>
            <v:stroke on="f" joinstyle="miter"/>
            <v:imagedata r:id="rId12" o:title="install_omv7_offline.sh"/>
            <o:lock v:ext="edit" aspectratio="t"/>
            <w10:wrap type="none"/>
            <w10:anchorlock/>
          </v:shape>
          <o:OLEObject Type="Embed" ProgID="Package" ShapeID="_x0000_i1026" DrawAspect="Icon" ObjectID="_1468075726" r:id="rId11">
            <o:LockedField>false</o:LockedField>
          </o:OLEObject>
        </w:object>
      </w:r>
    </w:p>
    <w:p w14:paraId="6B125CD6">
      <w:pPr>
        <w:spacing w:before="40" w:after="80"/>
      </w:pPr>
      <w:r>
        <w:rPr>
          <w:b/>
          <w:color w:val="1F4E78"/>
        </w:rPr>
        <w:t>保存附件后，传入客户下载并复制到设备上的安装包目录：</w:t>
      </w:r>
    </w:p>
    <w:tbl>
      <w:tblPr>
        <w:tblStyle w:val="32"/>
        <w:tblW w:w="0" w:type="auto"/>
        <w:jc w:val="center"/>
        <w:tblBorders>
          <w:top w:val="single" w:color="C7CDD4" w:sz="4" w:space="0"/>
          <w:left w:val="single" w:color="C7CDD4" w:sz="4" w:space="0"/>
          <w:bottom w:val="single" w:color="C7CDD4" w:sz="4" w:space="0"/>
          <w:right w:val="single" w:color="C7CDD4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92"/>
      </w:tblGrid>
      <w:tr w14:paraId="213D0590">
        <w:tblPrEx>
          <w:tblBorders>
            <w:top w:val="single" w:color="C7CDD4" w:sz="4" w:space="0"/>
            <w:left w:val="single" w:color="C7CDD4" w:sz="4" w:space="0"/>
            <w:bottom w:val="single" w:color="C7CDD4" w:sz="4" w:space="0"/>
            <w:right w:val="single" w:color="C7CDD4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92" w:type="dxa"/>
            <w:shd w:val="clear" w:color="auto" w:fill="F3F5F7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1A84E713">
            <w:pPr>
              <w:spacing w:before="0" w:after="0" w:line="252" w:lineRule="auto"/>
            </w:pPr>
            <w:r>
              <w:t>chmod 700 install_omv7_offline.sh</w:t>
            </w:r>
            <w:r>
              <w:br w:type="textWrapping"/>
            </w:r>
            <w:r>
              <w:t>./install_omv7_offline.sh /path/to/omv_install</w:t>
            </w:r>
          </w:p>
        </w:tc>
      </w:tr>
    </w:tbl>
    <w:p w14:paraId="1DC765BB">
      <w:pPr>
        <w:spacing w:after="0"/>
      </w:pPr>
    </w:p>
    <w:p w14:paraId="695E0974">
      <w:pPr>
        <w:keepNext/>
        <w:spacing w:before="40" w:after="40" w:line="240" w:lineRule="auto"/>
      </w:pPr>
      <w:r>
        <w:rPr>
          <w:rFonts w:ascii="Noto Sans CJK SC" w:hAnsi="Noto Sans CJK SC" w:eastAsia="Noto Sans CJK SC"/>
          <w:b/>
          <w:color w:val="1F4E78"/>
          <w:sz w:val="21"/>
        </w:rPr>
        <w:t>也可直接传入当前 openmediavault deb 文件路径</w:t>
      </w:r>
    </w:p>
    <w:tbl>
      <w:tblPr>
        <w:tblStyle w:val="32"/>
        <w:tblW w:w="0" w:type="auto"/>
        <w:jc w:val="center"/>
        <w:tblBorders>
          <w:top w:val="single" w:color="C7CDD4" w:sz="4" w:space="0"/>
          <w:left w:val="single" w:color="C7CDD4" w:sz="4" w:space="0"/>
          <w:bottom w:val="single" w:color="C7CDD4" w:sz="4" w:space="0"/>
          <w:right w:val="single" w:color="C7CDD4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92"/>
      </w:tblGrid>
      <w:tr w14:paraId="42CDA832">
        <w:tblPrEx>
          <w:tblBorders>
            <w:top w:val="single" w:color="C7CDD4" w:sz="4" w:space="0"/>
            <w:left w:val="single" w:color="C7CDD4" w:sz="4" w:space="0"/>
            <w:bottom w:val="single" w:color="C7CDD4" w:sz="4" w:space="0"/>
            <w:right w:val="single" w:color="C7CDD4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92" w:type="dxa"/>
            <w:shd w:val="clear" w:color="auto" w:fill="F3F5F7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7B9806AB">
            <w:pPr>
              <w:spacing w:before="0" w:after="0" w:line="252" w:lineRule="auto"/>
            </w:pPr>
            <w:r>
              <w:t>./install_omv7_offline.sh /path/to/omv_install/openmediavault_&lt;version&gt;_all.deb</w:t>
            </w:r>
          </w:p>
        </w:tc>
      </w:tr>
    </w:tbl>
    <w:p w14:paraId="54347932">
      <w:pPr>
        <w:spacing w:after="0"/>
      </w:pPr>
    </w:p>
    <w:tbl>
      <w:tblPr>
        <w:tblStyle w:val="32"/>
        <w:tblW w:w="0" w:type="auto"/>
        <w:jc w:val="center"/>
        <w:tblBorders>
          <w:top w:val="single" w:color="A6B8C9" w:sz="6" w:space="0"/>
          <w:left w:val="single" w:color="A6B8C9" w:sz="6" w:space="0"/>
          <w:bottom w:val="single" w:color="A6B8C9" w:sz="6" w:space="0"/>
          <w:right w:val="single" w:color="A6B8C9" w:sz="6" w:space="0"/>
          <w:insideH w:val="single" w:color="A6B8C9" w:sz="6" w:space="0"/>
          <w:insideV w:val="single" w:color="A6B8C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6"/>
        <w:gridCol w:w="5046"/>
      </w:tblGrid>
      <w:tr w14:paraId="1D633427">
        <w:tblPrEx>
          <w:tblBorders>
            <w:top w:val="single" w:color="A6B8C9" w:sz="6" w:space="0"/>
            <w:left w:val="single" w:color="A6B8C9" w:sz="6" w:space="0"/>
            <w:bottom w:val="single" w:color="A6B8C9" w:sz="6" w:space="0"/>
            <w:right w:val="single" w:color="A6B8C9" w:sz="6" w:space="0"/>
            <w:insideH w:val="single" w:color="A6B8C9" w:sz="6" w:space="0"/>
            <w:insideV w:val="single" w:color="A6B8C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AF3F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8C45FB5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9"/>
              </w:rPr>
              <w:t>脚本文件</w:t>
            </w:r>
          </w:p>
        </w:tc>
        <w:tc>
          <w:tcPr>
            <w:tcW w:w="7711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E14ECCB"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F1F1F"/>
                <w:sz w:val="19"/>
              </w:rPr>
              <w:t>install_omv7_offline.sh</w:t>
            </w:r>
          </w:p>
        </w:tc>
      </w:tr>
      <w:tr w14:paraId="6FD67B7C">
        <w:tblPrEx>
          <w:tblBorders>
            <w:top w:val="single" w:color="A6B8C9" w:sz="6" w:space="0"/>
            <w:left w:val="single" w:color="A6B8C9" w:sz="6" w:space="0"/>
            <w:bottom w:val="single" w:color="A6B8C9" w:sz="6" w:space="0"/>
            <w:right w:val="single" w:color="A6B8C9" w:sz="6" w:space="0"/>
            <w:insideH w:val="single" w:color="A6B8C9" w:sz="6" w:space="0"/>
            <w:insideV w:val="single" w:color="A6B8C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AF3F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A0A3356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9"/>
              </w:rPr>
              <w:t>参数</w:t>
            </w:r>
          </w:p>
        </w:tc>
        <w:tc>
          <w:tcPr>
            <w:tcW w:w="7711" w:type="dxa"/>
            <w:shd w:val="clear" w:color="auto" w:fill="FAFCFD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4A0EE83"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F1F1F"/>
                <w:sz w:val="19"/>
              </w:rPr>
              <w:t>OMV deb 包目录，或当前 openmediavault_*.deb 文件路径</w:t>
            </w:r>
          </w:p>
        </w:tc>
      </w:tr>
      <w:tr w14:paraId="14E8583E">
        <w:tblPrEx>
          <w:tblBorders>
            <w:top w:val="single" w:color="A6B8C9" w:sz="6" w:space="0"/>
            <w:left w:val="single" w:color="A6B8C9" w:sz="6" w:space="0"/>
            <w:bottom w:val="single" w:color="A6B8C9" w:sz="6" w:space="0"/>
            <w:right w:val="single" w:color="A6B8C9" w:sz="6" w:space="0"/>
            <w:insideH w:val="single" w:color="A6B8C9" w:sz="6" w:space="0"/>
            <w:insideV w:val="single" w:color="A6B8C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AF3F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D9AA51F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9"/>
              </w:rPr>
              <w:t>包查找</w:t>
            </w:r>
          </w:p>
        </w:tc>
        <w:tc>
          <w:tcPr>
            <w:tcW w:w="7711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8CE9181"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F1F1F"/>
                <w:sz w:val="19"/>
              </w:rPr>
              <w:t>自动在同一目录查找 keyring、php-pam、python3-salt、salt-minion 和 openmediavault</w:t>
            </w:r>
          </w:p>
        </w:tc>
      </w:tr>
      <w:tr w14:paraId="541AF200">
        <w:tblPrEx>
          <w:tblBorders>
            <w:top w:val="single" w:color="A6B8C9" w:sz="6" w:space="0"/>
            <w:left w:val="single" w:color="A6B8C9" w:sz="6" w:space="0"/>
            <w:bottom w:val="single" w:color="A6B8C9" w:sz="6" w:space="0"/>
            <w:right w:val="single" w:color="A6B8C9" w:sz="6" w:space="0"/>
            <w:insideH w:val="single" w:color="A6B8C9" w:sz="6" w:space="0"/>
            <w:insideV w:val="single" w:color="A6B8C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AF3F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D26914D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9"/>
              </w:rPr>
              <w:t>自动交互</w:t>
            </w:r>
          </w:p>
        </w:tc>
        <w:tc>
          <w:tcPr>
            <w:tcW w:w="7711" w:type="dxa"/>
            <w:shd w:val="clear" w:color="auto" w:fill="FAFCFD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B4BB3B8"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F1F1F"/>
                <w:sz w:val="19"/>
              </w:rPr>
              <w:t>apt-get -f install 全程无交互；5. Local only；邮件名称 czx</w:t>
            </w:r>
          </w:p>
        </w:tc>
      </w:tr>
      <w:tr w14:paraId="4BE0D901">
        <w:tblPrEx>
          <w:tblBorders>
            <w:top w:val="single" w:color="A6B8C9" w:sz="6" w:space="0"/>
            <w:left w:val="single" w:color="A6B8C9" w:sz="6" w:space="0"/>
            <w:bottom w:val="single" w:color="A6B8C9" w:sz="6" w:space="0"/>
            <w:right w:val="single" w:color="A6B8C9" w:sz="6" w:space="0"/>
            <w:insideH w:val="single" w:color="A6B8C9" w:sz="6" w:space="0"/>
            <w:insideV w:val="single" w:color="A6B8C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AF3F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95DDCEA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9"/>
              </w:rPr>
              <w:t>日志</w:t>
            </w:r>
          </w:p>
        </w:tc>
        <w:tc>
          <w:tcPr>
            <w:tcW w:w="7711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808562F"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F1F1F"/>
                <w:sz w:val="19"/>
              </w:rPr>
              <w:t>/var/log/omv7-offline-install-&lt;时间&gt;.log</w:t>
            </w:r>
          </w:p>
        </w:tc>
      </w:tr>
    </w:tbl>
    <w:p w14:paraId="7A55B96B">
      <w:pPr>
        <w:spacing w:after="0"/>
      </w:pPr>
    </w:p>
    <w:p w14:paraId="536676CD">
      <w:pPr>
        <w:pStyle w:val="4"/>
        <w:keepNext/>
        <w:pageBreakBefore w:val="0"/>
        <w:spacing w:before="120" w:after="80"/>
      </w:pPr>
      <w:r>
        <w:rPr>
          <w:rFonts w:ascii="Noto Sans CJK SC" w:hAnsi="Noto Sans CJK SC" w:eastAsia="Noto Sans CJK SC"/>
          <w:b/>
          <w:color w:val="1F4E78"/>
          <w:sz w:val="25"/>
        </w:rPr>
        <w:t>6.3 可选环境变量</w:t>
      </w:r>
    </w:p>
    <w:p w14:paraId="43C33EAD">
      <w:pPr>
        <w:keepNext/>
        <w:spacing w:before="40" w:after="40" w:line="240" w:lineRule="auto"/>
      </w:pPr>
      <w:r>
        <w:rPr>
          <w:rFonts w:ascii="Noto Sans CJK SC" w:hAnsi="Noto Sans CJK SC" w:eastAsia="Noto Sans CJK SC"/>
          <w:b/>
          <w:color w:val="1F4E78"/>
          <w:sz w:val="21"/>
        </w:rPr>
        <w:t>仅在默认值发生变化时使用</w:t>
      </w:r>
    </w:p>
    <w:tbl>
      <w:tblPr>
        <w:tblStyle w:val="32"/>
        <w:tblW w:w="0" w:type="auto"/>
        <w:jc w:val="center"/>
        <w:tblBorders>
          <w:top w:val="single" w:color="C7CDD4" w:sz="4" w:space="0"/>
          <w:left w:val="single" w:color="C7CDD4" w:sz="4" w:space="0"/>
          <w:bottom w:val="single" w:color="C7CDD4" w:sz="4" w:space="0"/>
          <w:right w:val="single" w:color="C7CDD4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92"/>
      </w:tblGrid>
      <w:tr w14:paraId="467A9FC1">
        <w:tblPrEx>
          <w:tblBorders>
            <w:top w:val="single" w:color="C7CDD4" w:sz="4" w:space="0"/>
            <w:left w:val="single" w:color="C7CDD4" w:sz="4" w:space="0"/>
            <w:bottom w:val="single" w:color="C7CDD4" w:sz="4" w:space="0"/>
            <w:right w:val="single" w:color="C7CDD4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92" w:type="dxa"/>
            <w:shd w:val="clear" w:color="auto" w:fill="F3F5F7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109FDC4C">
            <w:pPr>
              <w:spacing w:before="0" w:after="0" w:line="252" w:lineRule="auto"/>
            </w:pPr>
            <w:r>
              <w:rPr>
                <w:rFonts w:ascii="Noto Sans Mono CJK SC" w:hAnsi="Noto Sans Mono CJK SC" w:eastAsia="Noto Sans Mono CJK SC"/>
                <w:color w:val="202124"/>
                <w:sz w:val="17"/>
              </w:rPr>
              <w:t>SUDO_PASSWORD='新密码' ./install_omv7_online.sh</w:t>
            </w:r>
          </w:p>
          <w:p w14:paraId="472BB574">
            <w:pPr>
              <w:spacing w:before="0" w:after="0" w:line="252" w:lineRule="auto"/>
            </w:pPr>
            <w:r>
              <w:rPr>
                <w:rFonts w:ascii="Noto Sans Mono CJK SC" w:hAnsi="Noto Sans Mono CJK SC" w:eastAsia="Noto Sans Mono CJK SC"/>
                <w:color w:val="202124"/>
                <w:sz w:val="17"/>
              </w:rPr>
              <w:t>AUTO_REBOOT=0 ./install_omv7_online.sh</w:t>
            </w:r>
          </w:p>
          <w:p w14:paraId="2BA314B6">
            <w:pPr>
              <w:spacing w:before="0" w:after="0" w:line="252" w:lineRule="auto"/>
            </w:pPr>
            <w:r>
              <w:rPr>
                <w:rFonts w:ascii="Noto Sans Mono CJK SC" w:hAnsi="Noto Sans Mono CJK SC" w:eastAsia="Noto Sans Mono CJK SC"/>
                <w:color w:val="202124"/>
                <w:sz w:val="17"/>
              </w:rPr>
              <w:t>POSTFIX_MAILNAME='czx' ./install_omv7_offline.sh /path/to/omv_install</w:t>
            </w:r>
          </w:p>
        </w:tc>
      </w:tr>
    </w:tbl>
    <w:p w14:paraId="6F9EECCB">
      <w:pPr>
        <w:spacing w:after="0"/>
      </w:pPr>
    </w:p>
    <w:tbl>
      <w:tblPr>
        <w:tblStyle w:val="32"/>
        <w:tblW w:w="0" w:type="auto"/>
        <w:jc w:val="center"/>
        <w:tblBorders>
          <w:top w:val="single" w:color="9E480E" w:sz="10" w:space="0"/>
          <w:left w:val="single" w:color="9E480E" w:sz="10" w:space="0"/>
          <w:bottom w:val="single" w:color="9E480E" w:sz="10" w:space="0"/>
          <w:right w:val="single" w:color="9E480E" w:sz="1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35"/>
      </w:tblGrid>
      <w:tr w14:paraId="394401C3">
        <w:tblPrEx>
          <w:tblBorders>
            <w:top w:val="single" w:color="9E480E" w:sz="10" w:space="0"/>
            <w:left w:val="single" w:color="9E480E" w:sz="10" w:space="0"/>
            <w:bottom w:val="single" w:color="9E480E" w:sz="10" w:space="0"/>
            <w:right w:val="single" w:color="9E480E" w:sz="1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35" w:type="dxa"/>
            <w:shd w:val="clear" w:color="auto" w:fill="FCE4D6"/>
            <w:tcMar>
              <w:top w:w="125" w:type="dxa"/>
              <w:left w:w="170" w:type="dxa"/>
              <w:bottom w:w="125" w:type="dxa"/>
              <w:right w:w="170" w:type="dxa"/>
            </w:tcMar>
            <w:vAlign w:val="top"/>
          </w:tcPr>
          <w:p w14:paraId="1E687254">
            <w:pPr>
              <w:keepNext/>
              <w:spacing w:before="0" w:after="60" w:line="288" w:lineRule="auto"/>
            </w:pPr>
            <w:r>
              <w:rPr>
                <w:rFonts w:ascii="Noto Sans CJK SC" w:hAnsi="Noto Sans CJK SC" w:eastAsia="Noto Sans CJK SC"/>
                <w:b/>
                <w:color w:val="9E480E"/>
                <w:sz w:val="22"/>
              </w:rPr>
              <w:t>【说明】默认密码安全说明</w:t>
            </w:r>
          </w:p>
          <w:p w14:paraId="72C91A4F">
            <w:pPr>
              <w:spacing w:before="0" w:after="20" w:line="300" w:lineRule="auto"/>
              <w:ind w:left="57"/>
            </w:pPr>
            <w:r>
              <w:rPr>
                <w:rFonts w:ascii="Noto Sans CJK SC" w:hAnsi="Noto Sans CJK SC" w:eastAsia="Noto Sans CJK SC"/>
                <w:color w:val="1F1F1F"/>
                <w:sz w:val="19"/>
              </w:rPr>
              <w:t>• 脚本按当前板卡默认值自动使用 eswin 密码，适用于受控部署环境。</w:t>
            </w:r>
          </w:p>
          <w:p w14:paraId="3A9AB41D">
            <w:pPr>
              <w:spacing w:before="0" w:after="20" w:line="300" w:lineRule="auto"/>
              <w:ind w:left="57"/>
            </w:pPr>
            <w:r>
              <w:rPr>
                <w:rFonts w:ascii="Noto Sans CJK SC" w:hAnsi="Noto Sans CJK SC" w:eastAsia="Noto Sans CJK SC"/>
                <w:color w:val="1F1F1F"/>
                <w:sz w:val="19"/>
              </w:rPr>
              <w:t>• 若设备密码已修改，请通过 SUDO_PASSWORD 环境变量传入新密码，不要把新密码长期写入共享脚本。</w:t>
            </w:r>
          </w:p>
        </w:tc>
      </w:tr>
    </w:tbl>
    <w:p w14:paraId="564F2DA3">
      <w:pPr>
        <w:spacing w:after="0"/>
      </w:pPr>
    </w:p>
    <w:p w14:paraId="7BB0FCF9">
      <w:pPr>
        <w:pStyle w:val="3"/>
        <w:keepNext/>
        <w:pageBreakBefore w:val="0"/>
        <w:pBdr>
          <w:bottom w:val="single" w:color="5B9BD5" w:sz="10" w:space="3"/>
        </w:pBdr>
        <w:spacing w:before="200" w:after="80"/>
      </w:pPr>
      <w:r>
        <w:rPr>
          <w:rFonts w:ascii="Noto Sans CJK SC" w:hAnsi="Noto Sans CJK SC" w:eastAsia="Noto Sans CJK SC"/>
          <w:b/>
          <w:color w:val="17365D"/>
          <w:sz w:val="31"/>
        </w:rPr>
        <w:t>7 常见问题</w:t>
      </w:r>
    </w:p>
    <w:tbl>
      <w:tblPr>
        <w:tblStyle w:val="32"/>
        <w:tblW w:w="0" w:type="auto"/>
        <w:jc w:val="center"/>
        <w:tblBorders>
          <w:top w:val="single" w:color="A6B8C9" w:sz="6" w:space="0"/>
          <w:left w:val="single" w:color="A6B8C9" w:sz="6" w:space="0"/>
          <w:bottom w:val="single" w:color="A6B8C9" w:sz="6" w:space="0"/>
          <w:right w:val="single" w:color="A6B8C9" w:sz="6" w:space="0"/>
          <w:insideH w:val="single" w:color="A6B8C9" w:sz="6" w:space="0"/>
          <w:insideV w:val="single" w:color="A6B8C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"/>
        <w:gridCol w:w="5046"/>
        <w:gridCol w:w="4939"/>
        <w:gridCol w:w="107"/>
      </w:tblGrid>
      <w:tr w14:paraId="40500E72">
        <w:tblPrEx>
          <w:tblBorders>
            <w:top w:val="single" w:color="A6B8C9" w:sz="6" w:space="0"/>
            <w:left w:val="single" w:color="A6B8C9" w:sz="6" w:space="0"/>
            <w:bottom w:val="single" w:color="A6B8C9" w:sz="6" w:space="0"/>
            <w:right w:val="single" w:color="A6B8C9" w:sz="6" w:space="0"/>
            <w:insideH w:val="single" w:color="A6B8C9" w:sz="6" w:space="0"/>
            <w:insideV w:val="single" w:color="A6B8C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tblHeader/>
          <w:jc w:val="center"/>
        </w:trPr>
        <w:tc>
          <w:tcPr>
            <w:tcW w:w="3515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F18EC8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问题</w:t>
            </w:r>
          </w:p>
        </w:tc>
        <w:tc>
          <w:tcPr>
            <w:tcW w:w="6520" w:type="dxa"/>
            <w:gridSpan w:val="2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B8AC40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处理说明</w:t>
            </w:r>
          </w:p>
        </w:tc>
      </w:tr>
      <w:tr w14:paraId="7EF16A7A">
        <w:tblPrEx>
          <w:tblBorders>
            <w:top w:val="single" w:color="A6B8C9" w:sz="6" w:space="0"/>
            <w:left w:val="single" w:color="A6B8C9" w:sz="6" w:space="0"/>
            <w:bottom w:val="single" w:color="A6B8C9" w:sz="6" w:space="0"/>
            <w:right w:val="single" w:color="A6B8C9" w:sz="6" w:space="0"/>
            <w:insideH w:val="single" w:color="A6B8C9" w:sz="6" w:space="0"/>
            <w:insideV w:val="single" w:color="A6B8C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cantSplit/>
          <w:jc w:val="center"/>
        </w:trPr>
        <w:tc>
          <w:tcPr>
            <w:tcW w:w="3515" w:type="dxa"/>
            <w:shd w:val="clear" w:color="auto" w:fill="EAF3F8"/>
            <w:tcMar>
              <w:top w:w="105" w:type="dxa"/>
              <w:left w:w="130" w:type="dxa"/>
              <w:bottom w:w="105" w:type="dxa"/>
              <w:right w:w="130" w:type="dxa"/>
            </w:tcMar>
            <w:vAlign w:val="top"/>
          </w:tcPr>
          <w:p w14:paraId="4BA38709"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8"/>
              </w:rPr>
              <w:t>串口一直刷 CPU 调频日志，是不是安装失败？</w:t>
            </w:r>
          </w:p>
        </w:tc>
        <w:tc>
          <w:tcPr>
            <w:tcW w:w="6520" w:type="dxa"/>
            <w:gridSpan w:val="2"/>
            <w:shd w:val="clear" w:color="auto" w:fill="FFFFFF"/>
            <w:tcMar>
              <w:top w:w="105" w:type="dxa"/>
              <w:left w:w="130" w:type="dxa"/>
              <w:bottom w:w="105" w:type="dxa"/>
              <w:right w:w="130" w:type="dxa"/>
            </w:tcMar>
            <w:vAlign w:val="top"/>
          </w:tcPr>
          <w:p w14:paraId="6DDD6ED1"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不一定。OMV 安装依赖 cpufrequtils，该包与系统 cpufreq 机制冲突时会触发频繁调频输出。串口日志会遮挡进度，但不等同于安装失败。请回到 SSH 会话，根据 apt/dpkg 的真实返回判断。</w:t>
            </w:r>
          </w:p>
        </w:tc>
      </w:tr>
      <w:tr w14:paraId="28767DF7">
        <w:tblPrEx>
          <w:tblBorders>
            <w:top w:val="single" w:color="A6B8C9" w:sz="6" w:space="0"/>
            <w:left w:val="single" w:color="A6B8C9" w:sz="6" w:space="0"/>
            <w:bottom w:val="single" w:color="A6B8C9" w:sz="6" w:space="0"/>
            <w:right w:val="single" w:color="A6B8C9" w:sz="6" w:space="0"/>
            <w:insideH w:val="single" w:color="A6B8C9" w:sz="6" w:space="0"/>
            <w:insideV w:val="single" w:color="A6B8C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cantSplit/>
          <w:jc w:val="center"/>
        </w:trPr>
        <w:tc>
          <w:tcPr>
            <w:tcW w:w="3515" w:type="dxa"/>
            <w:shd w:val="clear" w:color="auto" w:fill="EAF3F8"/>
            <w:tcMar>
              <w:top w:w="105" w:type="dxa"/>
              <w:left w:w="130" w:type="dxa"/>
              <w:bottom w:w="105" w:type="dxa"/>
              <w:right w:w="130" w:type="dxa"/>
            </w:tcMar>
            <w:vAlign w:val="top"/>
          </w:tcPr>
          <w:p w14:paraId="100AFBED"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8"/>
              </w:rPr>
              <w:t>串口看不到当前进度，能否继续下一步？</w:t>
            </w:r>
          </w:p>
        </w:tc>
        <w:tc>
          <w:tcPr>
            <w:tcW w:w="6520" w:type="dxa"/>
            <w:gridSpan w:val="2"/>
            <w:shd w:val="clear" w:color="auto" w:fill="F8FAFC"/>
            <w:tcMar>
              <w:top w:w="105" w:type="dxa"/>
              <w:left w:w="130" w:type="dxa"/>
              <w:bottom w:w="105" w:type="dxa"/>
              <w:right w:w="130" w:type="dxa"/>
            </w:tcMar>
            <w:vAlign w:val="top"/>
          </w:tcPr>
          <w:p w14:paraId="47ED230E"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不要依据串口内容继续或重复命令。必须在 SSH 终端中确认当前命令已经返回，再执行下一行。</w:t>
            </w:r>
          </w:p>
        </w:tc>
      </w:tr>
      <w:tr w14:paraId="42297C15">
        <w:tblPrEx>
          <w:tblBorders>
            <w:top w:val="single" w:color="A6B8C9" w:sz="6" w:space="0"/>
            <w:left w:val="single" w:color="A6B8C9" w:sz="6" w:space="0"/>
            <w:bottom w:val="single" w:color="A6B8C9" w:sz="6" w:space="0"/>
            <w:right w:val="single" w:color="A6B8C9" w:sz="6" w:space="0"/>
            <w:insideH w:val="single" w:color="A6B8C9" w:sz="6" w:space="0"/>
            <w:insideV w:val="single" w:color="A6B8C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cantSplit/>
          <w:jc w:val="center"/>
        </w:trPr>
        <w:tc>
          <w:tcPr>
            <w:tcW w:w="3515" w:type="dxa"/>
            <w:shd w:val="clear" w:color="auto" w:fill="EAF3F8"/>
            <w:tcMar>
              <w:top w:w="105" w:type="dxa"/>
              <w:left w:w="130" w:type="dxa"/>
              <w:bottom w:w="105" w:type="dxa"/>
              <w:right w:w="130" w:type="dxa"/>
            </w:tcMar>
            <w:vAlign w:val="top"/>
          </w:tcPr>
          <w:p w14:paraId="12836E80"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8"/>
              </w:rPr>
              <w:t>安装过程中能否切换到串口继续操作？</w:t>
            </w:r>
          </w:p>
        </w:tc>
        <w:tc>
          <w:tcPr>
            <w:tcW w:w="6520" w:type="dxa"/>
            <w:gridSpan w:val="2"/>
            <w:shd w:val="clear" w:color="auto" w:fill="FFFFFF"/>
            <w:tcMar>
              <w:top w:w="105" w:type="dxa"/>
              <w:left w:w="130" w:type="dxa"/>
              <w:bottom w:w="105" w:type="dxa"/>
              <w:right w:w="130" w:type="dxa"/>
            </w:tcMar>
            <w:vAlign w:val="top"/>
          </w:tcPr>
          <w:p w14:paraId="2F4C9CE2"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不能。安装命令统一通过 SSH 执行。串口仅作为基础排障通道。</w:t>
            </w:r>
          </w:p>
        </w:tc>
      </w:tr>
      <w:tr w14:paraId="10DC9473">
        <w:tblPrEx>
          <w:tblBorders>
            <w:top w:val="single" w:color="A6B8C9" w:sz="6" w:space="0"/>
            <w:left w:val="single" w:color="A6B8C9" w:sz="6" w:space="0"/>
            <w:bottom w:val="single" w:color="A6B8C9" w:sz="6" w:space="0"/>
            <w:right w:val="single" w:color="A6B8C9" w:sz="6" w:space="0"/>
            <w:insideH w:val="single" w:color="A6B8C9" w:sz="6" w:space="0"/>
            <w:insideV w:val="single" w:color="A6B8C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cantSplit/>
          <w:jc w:val="center"/>
        </w:trPr>
        <w:tc>
          <w:tcPr>
            <w:tcW w:w="3515" w:type="dxa"/>
            <w:shd w:val="clear" w:color="auto" w:fill="EAF3F8"/>
            <w:tcMar>
              <w:top w:w="105" w:type="dxa"/>
              <w:left w:w="130" w:type="dxa"/>
              <w:bottom w:w="105" w:type="dxa"/>
              <w:right w:w="130" w:type="dxa"/>
            </w:tcMar>
            <w:vAlign w:val="top"/>
          </w:tcPr>
          <w:p w14:paraId="14968CA5"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8"/>
              </w:rPr>
              <w:t>安装后 eswin 无法 SSH 登录怎么办？</w:t>
            </w:r>
          </w:p>
        </w:tc>
        <w:tc>
          <w:tcPr>
            <w:tcW w:w="6520" w:type="dxa"/>
            <w:gridSpan w:val="2"/>
            <w:shd w:val="clear" w:color="auto" w:fill="F8FAFC"/>
            <w:tcMar>
              <w:top w:w="105" w:type="dxa"/>
              <w:left w:w="130" w:type="dxa"/>
              <w:bottom w:w="105" w:type="dxa"/>
              <w:right w:w="130" w:type="dxa"/>
            </w:tcMar>
            <w:vAlign w:val="top"/>
          </w:tcPr>
          <w:p w14:paraId="57C66573"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先在浏览器登录 OMV WebUI：进入 Services &gt; SSH &gt; Settings 启用 SSH 并应用；再到 User Management &gt; Users 编辑 eswin，确认 Groups 中包含 _ssh，保存并应用。完成后重新测试 SSH。</w:t>
            </w:r>
          </w:p>
        </w:tc>
      </w:tr>
      <w:tr w14:paraId="47A375B6">
        <w:tblPrEx>
          <w:tblBorders>
            <w:top w:val="single" w:color="A6B8C9" w:sz="6" w:space="0"/>
            <w:left w:val="single" w:color="A6B8C9" w:sz="6" w:space="0"/>
            <w:bottom w:val="single" w:color="A6B8C9" w:sz="6" w:space="0"/>
            <w:right w:val="single" w:color="A6B8C9" w:sz="6" w:space="0"/>
            <w:insideH w:val="single" w:color="A6B8C9" w:sz="6" w:space="0"/>
            <w:insideV w:val="single" w:color="A6B8C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cantSplit/>
          <w:jc w:val="center"/>
        </w:trPr>
        <w:tc>
          <w:tcPr>
            <w:tcW w:w="3515" w:type="dxa"/>
            <w:shd w:val="clear" w:color="auto" w:fill="EAF3F8"/>
            <w:tcMar>
              <w:top w:w="105" w:type="dxa"/>
              <w:left w:w="130" w:type="dxa"/>
              <w:bottom w:w="105" w:type="dxa"/>
              <w:right w:w="130" w:type="dxa"/>
            </w:tcMar>
            <w:vAlign w:val="top"/>
          </w:tcPr>
          <w:p w14:paraId="36E73DD6"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8"/>
              </w:rPr>
              <w:t>OMV 安装完成后从哪里继续配置？</w:t>
            </w:r>
          </w:p>
        </w:tc>
        <w:tc>
          <w:tcPr>
            <w:tcW w:w="6520" w:type="dxa"/>
            <w:gridSpan w:val="2"/>
            <w:shd w:val="clear" w:color="auto" w:fill="FFFFFF"/>
            <w:tcMar>
              <w:top w:w="105" w:type="dxa"/>
              <w:left w:w="130" w:type="dxa"/>
              <w:bottom w:w="105" w:type="dxa"/>
              <w:right w:w="130" w:type="dxa"/>
            </w:tcMar>
            <w:vAlign w:val="top"/>
          </w:tcPr>
          <w:p w14:paraId="580F6E74"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浏览器访问 http://&lt;设备IP&gt;，进入 OMV WebUI 完成后续配置。</w:t>
            </w:r>
          </w:p>
        </w:tc>
      </w:tr>
      <w:tr w14:paraId="0E0E86CC">
        <w:tblPrEx>
          <w:tblBorders>
            <w:top w:val="single" w:color="A6B8C9" w:sz="6" w:space="0"/>
            <w:left w:val="single" w:color="A6B8C9" w:sz="6" w:space="0"/>
            <w:bottom w:val="single" w:color="A6B8C9" w:sz="6" w:space="0"/>
            <w:right w:val="single" w:color="A6B8C9" w:sz="6" w:space="0"/>
            <w:insideH w:val="single" w:color="A6B8C9" w:sz="6" w:space="0"/>
            <w:insideV w:val="single" w:color="A6B8C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cantSplit/>
          <w:jc w:val="center"/>
        </w:trPr>
        <w:tc>
          <w:tcPr>
            <w:tcW w:w="3515" w:type="dxa"/>
            <w:shd w:val="clear" w:color="auto" w:fill="EAF3F8"/>
            <w:tcMar>
              <w:top w:w="105" w:type="dxa"/>
              <w:left w:w="130" w:type="dxa"/>
              <w:bottom w:w="105" w:type="dxa"/>
              <w:right w:w="130" w:type="dxa"/>
            </w:tcMar>
            <w:vAlign w:val="top"/>
          </w:tcPr>
          <w:p w14:paraId="1E8ECB19"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8"/>
              </w:rPr>
              <w:t>已经通过 SSH 登录，为什么脚本仍提示检测不到 SSH 会话？</w:t>
            </w:r>
          </w:p>
        </w:tc>
        <w:tc>
          <w:tcPr>
            <w:tcW w:w="6520" w:type="dxa"/>
            <w:gridSpan w:val="2"/>
            <w:shd w:val="clear" w:color="auto" w:fill="FFFFFF"/>
            <w:tcMar>
              <w:top w:w="105" w:type="dxa"/>
              <w:left w:w="130" w:type="dxa"/>
              <w:bottom w:w="105" w:type="dxa"/>
              <w:right w:w="130" w:type="dxa"/>
            </w:tcMar>
            <w:vAlign w:val="top"/>
          </w:tcPr>
          <w:p w14:paraId="303767F1"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请检查是否使用了 sudo bash install_omv7_online.sh。sudo 可能清除 SSH 环境变量并造成误判。退出 root，按“6.1 在线安装脚本附件”中的标准命令，以 eswin 用户直接执行 AUTO_REBOOT=0 ./install_omv7_online.sh。</w:t>
            </w:r>
          </w:p>
        </w:tc>
      </w:tr>
      <w:tr w14:paraId="3F9932E4">
        <w:tblPrEx>
          <w:tblBorders>
            <w:top w:val="single" w:color="548235" w:sz="10" w:space="0"/>
            <w:left w:val="single" w:color="548235" w:sz="10" w:space="0"/>
            <w:bottom w:val="single" w:color="548235" w:sz="10" w:space="0"/>
            <w:right w:val="single" w:color="548235" w:sz="1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cantSplit/>
          <w:jc w:val="center"/>
        </w:trPr>
        <w:tc>
          <w:tcPr>
            <w:tcW w:w="10035" w:type="dxa"/>
            <w:gridSpan w:val="3"/>
            <w:shd w:val="clear" w:color="auto" w:fill="E2F0D9"/>
            <w:tcMar>
              <w:top w:w="125" w:type="dxa"/>
              <w:left w:w="170" w:type="dxa"/>
              <w:bottom w:w="125" w:type="dxa"/>
              <w:right w:w="170" w:type="dxa"/>
            </w:tcMar>
            <w:vAlign w:val="top"/>
          </w:tcPr>
          <w:p w14:paraId="5733A08C">
            <w:pPr>
              <w:keepNext/>
              <w:spacing w:before="0" w:after="60" w:line="288" w:lineRule="auto"/>
            </w:pPr>
            <w:r>
              <w:rPr>
                <w:rFonts w:ascii="Noto Sans CJK SC" w:hAnsi="Noto Sans CJK SC" w:eastAsia="Noto Sans CJK SC"/>
                <w:b/>
                <w:color w:val="548235"/>
                <w:sz w:val="22"/>
              </w:rPr>
              <w:t>【完成】最终提醒</w:t>
            </w:r>
          </w:p>
          <w:p w14:paraId="6B0B6DC1">
            <w:pPr>
              <w:spacing w:before="0" w:after="20" w:line="300" w:lineRule="auto"/>
              <w:ind w:left="57"/>
            </w:pPr>
            <w:r>
              <w:rPr>
                <w:rFonts w:ascii="Noto Sans CJK SC" w:hAnsi="Noto Sans CJK SC" w:eastAsia="Noto Sans CJK SC"/>
                <w:color w:val="1F1F1F"/>
                <w:sz w:val="19"/>
              </w:rPr>
              <w:t>• 离线安装和在线安装都必须通过 SSH 完成；一键脚本也会拒绝从串口运行。</w:t>
            </w:r>
          </w:p>
          <w:p w14:paraId="5405F709">
            <w:pPr>
              <w:spacing w:before="0" w:after="20" w:line="300" w:lineRule="auto"/>
              <w:ind w:left="57"/>
            </w:pPr>
            <w:r>
              <w:rPr>
                <w:rFonts w:ascii="Noto Sans CJK SC" w:hAnsi="Noto Sans CJK SC" w:eastAsia="Noto Sans CJK SC"/>
                <w:color w:val="1F1F1F"/>
                <w:sz w:val="19"/>
              </w:rPr>
              <w:t>• 串口刷屏时不要中断安装；以 SSH 中的真实进度和脚本日志为准。</w:t>
            </w:r>
          </w:p>
          <w:p w14:paraId="46770388">
            <w:pPr>
              <w:spacing w:before="0" w:after="20" w:line="300" w:lineRule="auto"/>
              <w:ind w:left="57"/>
            </w:pPr>
            <w:r>
              <w:rPr>
                <w:rFonts w:ascii="Noto Sans CJK SC" w:hAnsi="Noto Sans CJK SC" w:eastAsia="Noto Sans CJK SC"/>
                <w:color w:val="1F1F1F"/>
                <w:sz w:val="19"/>
              </w:rPr>
              <w:t>• 安装完成并重启后，必须在 WebUI 中启用 SSH 服务，并确认 eswin 属于 _ssh 组；否则无法继续 SSH 登录。</w:t>
            </w:r>
          </w:p>
        </w:tc>
      </w:tr>
    </w:tbl>
    <w:p w14:paraId="1C234A60">
      <w:pPr>
        <w:spacing w:after="0"/>
      </w:pPr>
    </w:p>
    <w:sectPr>
      <w:headerReference r:id="rId5" w:type="default"/>
      <w:footerReference r:id="rId6" w:type="default"/>
      <w:pgSz w:w="11906" w:h="16838"/>
      <w:pgMar w:top="964" w:right="907" w:bottom="964" w:left="907" w:header="397" w:footer="397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Noto Sans Mono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3496BE">
    <w:pPr>
      <w:pStyle w:val="24"/>
      <w:spacing w:before="0" w:after="0" w:line="240" w:lineRule="auto"/>
      <w:jc w:val="center"/>
    </w:pPr>
    <w:r>
      <w:rPr>
        <w:rFonts w:ascii="Noto Sans CJK SC" w:hAnsi="Noto Sans CJK SC" w:eastAsia="Noto Sans CJK SC"/>
        <w:color w:val="666666"/>
        <w:sz w:val="17"/>
      </w:rPr>
      <w:t xml:space="preserve">OMV7 部署说明  |  第 </w:t>
    </w:r>
    <w:r>
      <w:rPr>
        <w:rFonts w:ascii="Noto Sans CJK SC" w:hAnsi="Noto Sans CJK SC" w:eastAsia="Noto Sans CJK SC"/>
        <w:color w:val="666666"/>
        <w:sz w:val="18"/>
      </w:rPr>
      <w:fldChar w:fldCharType="begin"/>
    </w:r>
    <w:r>
      <w:rPr>
        <w:rFonts w:ascii="Noto Sans CJK SC" w:hAnsi="Noto Sans CJK SC" w:eastAsia="Noto Sans CJK SC"/>
        <w:color w:val="666666"/>
        <w:sz w:val="18"/>
      </w:rPr>
      <w:instrText xml:space="preserve">PAGE</w:instrText>
    </w:r>
    <w:r>
      <w:rPr>
        <w:rFonts w:ascii="Noto Sans CJK SC" w:hAnsi="Noto Sans CJK SC" w:eastAsia="Noto Sans CJK SC"/>
        <w:color w:val="666666"/>
        <w:sz w:val="18"/>
      </w:rPr>
      <w:fldChar w:fldCharType="end"/>
    </w:r>
    <w:r>
      <w:rPr>
        <w:rFonts w:ascii="Noto Sans CJK SC" w:hAnsi="Noto Sans CJK SC" w:eastAsia="Noto Sans CJK SC"/>
        <w:color w:val="666666"/>
        <w:sz w:val="17"/>
      </w:rPr>
      <w:t xml:space="preserve"> 页 / 共 </w:t>
    </w:r>
    <w:r>
      <w:rPr>
        <w:rFonts w:ascii="Noto Sans CJK SC" w:hAnsi="Noto Sans CJK SC" w:eastAsia="Noto Sans CJK SC"/>
        <w:color w:val="666666"/>
        <w:sz w:val="18"/>
      </w:rPr>
      <w:fldChar w:fldCharType="begin"/>
    </w:r>
    <w:r>
      <w:rPr>
        <w:rFonts w:ascii="Noto Sans CJK SC" w:hAnsi="Noto Sans CJK SC" w:eastAsia="Noto Sans CJK SC"/>
        <w:color w:val="666666"/>
        <w:sz w:val="18"/>
      </w:rPr>
      <w:instrText xml:space="preserve">NUMPAGES</w:instrText>
    </w:r>
    <w:r>
      <w:rPr>
        <w:rFonts w:ascii="Noto Sans CJK SC" w:hAnsi="Noto Sans CJK SC" w:eastAsia="Noto Sans CJK SC"/>
        <w:color w:val="666666"/>
        <w:sz w:val="18"/>
      </w:rPr>
      <w:fldChar w:fldCharType="end"/>
    </w:r>
    <w:r>
      <w:rPr>
        <w:rFonts w:ascii="Noto Sans CJK SC" w:hAnsi="Noto Sans CJK SC" w:eastAsia="Noto Sans CJK SC"/>
        <w:color w:val="666666"/>
        <w:sz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B9E85C">
    <w:pPr>
      <w:pStyle w:val="25"/>
      <w:pBdr>
        <w:bottom w:val="single" w:color="5B9BD5" w:sz="8" w:space="1"/>
      </w:pBdr>
      <w:spacing w:before="0" w:after="0" w:line="240" w:lineRule="auto"/>
      <w:jc w:val="left"/>
    </w:pPr>
    <w:r>
      <w:rPr>
        <w:rFonts w:ascii="Noto Sans CJK SC" w:hAnsi="Noto Sans CJK SC" w:eastAsia="Noto Sans CJK SC"/>
        <w:b/>
        <w:color w:val="1F4E78"/>
        <w:sz w:val="17"/>
      </w:rPr>
      <w:t>OMV7 部署说明（AI-NAS Board）</w:t>
    </w:r>
    <w:r>
      <w:rPr>
        <w:rFonts w:ascii="Noto Sans CJK SC" w:hAnsi="Noto Sans CJK SC" w:eastAsia="Noto Sans CJK SC"/>
        <w:color w:val="666666"/>
        <w:sz w:val="17"/>
      </w:rPr>
      <w:t xml:space="preserve">    离线安装 / 在线安装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B100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12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7365D"/>
      <w:sz w:val="31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F4E78"/>
      <w:sz w:val="25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F1F1F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7365D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1.bin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3.png"/><Relationship Id="rId11" Type="http://schemas.openxmlformats.org/officeDocument/2006/relationships/oleObject" Target="embeddings/oleObject2.bin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Office_12.1.0.24655_F1E327BC-269C-435d-A152-05C5408002CA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AI-NAS 项目组</dc:creator>
  <dc:description>客户交付版；在线/离线脚本以独立 OLE 文件附件嵌入，正文、命令和表格均可编辑。</dc:description>
  <cp:keywords>OMV7, AI-NAS, RISC-V, 离线安装, 在线安装, SSH, _ssh, cpufrequtils, 自动安装脚本</cp:keywords>
  <cp:lastModifiedBy>张鹏</cp:lastModifiedBy>
  <dcterms:modified xsi:type="dcterms:W3CDTF">2026-08-13T02:57:53Z</dcterms:modified>
  <dc:subject>离线安装、在线安装与可提取脚本附件</dc:subject>
  <dc:title>OMV7 部署说明（AI-NAS Board）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2052-12.1.0.24655</vt:lpwstr>
  </property>
  <property fmtid="{D5CDD505-2E9C-101B-9397-08002B2CF9AE}" pid="3" name="ICV">
    <vt:lpwstr>123D03FF87DC4D7A9534708DFFDD105A_12</vt:lpwstr>
  </property>
</Properties>
</file>